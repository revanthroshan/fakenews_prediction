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12" w:type="dxa"/>
        <w:tblLayout w:type="fixed"/>
        <w:tblCellMar>
          <w:left w:w="0" w:type="dxa"/>
          <w:right w:w="0" w:type="dxa"/>
        </w:tblCellMar>
        <w:tblLook w:val="04A0" w:firstRow="1" w:lastRow="0" w:firstColumn="1" w:lastColumn="0" w:noHBand="0" w:noVBand="1"/>
      </w:tblPr>
      <w:tblGrid>
        <w:gridCol w:w="2433"/>
        <w:gridCol w:w="5883"/>
        <w:gridCol w:w="2087"/>
      </w:tblGrid>
      <w:tr w:rsidR="00895552">
        <w:trPr>
          <w:trHeight w:val="1593"/>
        </w:trPr>
        <w:tc>
          <w:tcPr>
            <w:tcW w:w="2433" w:type="dxa"/>
          </w:tcPr>
          <w:p w:rsidR="00895552" w:rsidRDefault="007A0206">
            <w:pPr>
              <w:pStyle w:val="TableParagraph"/>
              <w:spacing w:line="240" w:lineRule="auto"/>
              <w:ind w:left="200"/>
              <w:rPr>
                <w:sz w:val="20"/>
              </w:rPr>
            </w:pPr>
            <w:r>
              <w:rPr>
                <w:noProof/>
                <w:sz w:val="20"/>
              </w:rPr>
              <w:drawing>
                <wp:inline distT="0" distB="0" distL="0" distR="0">
                  <wp:extent cx="1019175" cy="99568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19620" cy="996124"/>
                          </a:xfrm>
                          <a:prstGeom prst="rect">
                            <a:avLst/>
                          </a:prstGeom>
                        </pic:spPr>
                      </pic:pic>
                    </a:graphicData>
                  </a:graphic>
                </wp:inline>
              </w:drawing>
            </w:r>
          </w:p>
        </w:tc>
        <w:tc>
          <w:tcPr>
            <w:tcW w:w="5883" w:type="dxa"/>
          </w:tcPr>
          <w:p w:rsidR="00895552" w:rsidRDefault="007A0206">
            <w:pPr>
              <w:pStyle w:val="TableParagraph"/>
              <w:spacing w:line="360" w:lineRule="auto"/>
              <w:ind w:left="610" w:right="553"/>
              <w:jc w:val="center"/>
              <w:rPr>
                <w:b/>
                <w:sz w:val="32"/>
              </w:rPr>
            </w:pPr>
            <w:r>
              <w:rPr>
                <w:b/>
                <w:sz w:val="32"/>
              </w:rPr>
              <w:t>MEENAKSHISUNDARARAJANENGINEERINGCOLLEGE</w:t>
            </w:r>
          </w:p>
          <w:p w:rsidR="00895552" w:rsidRDefault="007A0206">
            <w:pPr>
              <w:pStyle w:val="TableParagraph"/>
              <w:spacing w:line="240" w:lineRule="auto"/>
              <w:ind w:left="610" w:right="551"/>
              <w:jc w:val="center"/>
              <w:rPr>
                <w:b/>
                <w:sz w:val="32"/>
              </w:rPr>
            </w:pPr>
            <w:r>
              <w:rPr>
                <w:b/>
                <w:sz w:val="32"/>
              </w:rPr>
              <w:t>Kodambakkam,Chennai-600024</w:t>
            </w:r>
          </w:p>
        </w:tc>
        <w:tc>
          <w:tcPr>
            <w:tcW w:w="2087" w:type="dxa"/>
          </w:tcPr>
          <w:p w:rsidR="00895552" w:rsidRDefault="007A0206">
            <w:pPr>
              <w:pStyle w:val="TableParagraph"/>
              <w:spacing w:line="240" w:lineRule="auto"/>
              <w:ind w:left="556"/>
              <w:rPr>
                <w:sz w:val="20"/>
              </w:rPr>
            </w:pPr>
            <w:r>
              <w:rPr>
                <w:noProof/>
                <w:sz w:val="20"/>
              </w:rPr>
              <w:drawing>
                <wp:inline distT="0" distB="0" distL="0" distR="0">
                  <wp:extent cx="848995" cy="8743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849519" cy="874776"/>
                          </a:xfrm>
                          <a:prstGeom prst="rect">
                            <a:avLst/>
                          </a:prstGeom>
                        </pic:spPr>
                      </pic:pic>
                    </a:graphicData>
                  </a:graphic>
                </wp:inline>
              </w:drawing>
            </w:r>
          </w:p>
        </w:tc>
      </w:tr>
    </w:tbl>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7A0206">
      <w:pPr>
        <w:pStyle w:val="Heading1"/>
        <w:spacing w:before="258" w:line="362" w:lineRule="auto"/>
        <w:ind w:left="1087" w:right="1049"/>
        <w:jc w:val="center"/>
      </w:pPr>
      <w:r>
        <w:t>SB3001 - PROJECT-BASED EXPERIENTIAL LEARNINGPROGRAM</w:t>
      </w:r>
    </w:p>
    <w:p w:rsidR="00895552" w:rsidRDefault="00895552">
      <w:pPr>
        <w:pStyle w:val="BodyText"/>
        <w:spacing w:before="7"/>
        <w:rPr>
          <w:b/>
          <w:sz w:val="48"/>
        </w:rPr>
      </w:pPr>
    </w:p>
    <w:p w:rsidR="00895552" w:rsidRDefault="007A0206">
      <w:pPr>
        <w:ind w:left="1087" w:right="1052"/>
        <w:jc w:val="center"/>
        <w:rPr>
          <w:b/>
          <w:sz w:val="32"/>
        </w:rPr>
      </w:pPr>
      <w:r>
        <w:rPr>
          <w:b/>
          <w:sz w:val="32"/>
        </w:rPr>
        <w:t>DEPARTMENTOF COMPUTERSCIENCEENGINEERING</w:t>
      </w:r>
    </w:p>
    <w:p w:rsidR="00895552" w:rsidRDefault="00895552">
      <w:pPr>
        <w:pStyle w:val="BodyText"/>
        <w:rPr>
          <w:b/>
          <w:sz w:val="36"/>
        </w:rPr>
      </w:pPr>
    </w:p>
    <w:p w:rsidR="00895552" w:rsidRDefault="00895552">
      <w:pPr>
        <w:pStyle w:val="BodyText"/>
        <w:rPr>
          <w:b/>
          <w:sz w:val="36"/>
        </w:rPr>
      </w:pPr>
    </w:p>
    <w:p w:rsidR="00895552" w:rsidRDefault="00895552">
      <w:pPr>
        <w:pStyle w:val="BodyText"/>
        <w:spacing w:before="8"/>
        <w:rPr>
          <w:b/>
          <w:sz w:val="41"/>
        </w:rPr>
      </w:pPr>
    </w:p>
    <w:p w:rsidR="00895552" w:rsidRDefault="00A559C8">
      <w:pPr>
        <w:pStyle w:val="Heading1"/>
        <w:spacing w:before="1" w:line="362" w:lineRule="auto"/>
        <w:ind w:left="1607" w:right="1563"/>
        <w:jc w:val="center"/>
      </w:pPr>
      <w:r>
        <w:t>TOPIC: FAKENEWS PREDICTION</w:t>
      </w:r>
    </w:p>
    <w:p w:rsidR="00895552" w:rsidRDefault="00895552">
      <w:pPr>
        <w:pStyle w:val="BodyText"/>
        <w:spacing w:before="7"/>
        <w:rPr>
          <w:b/>
          <w:sz w:val="48"/>
        </w:rPr>
      </w:pPr>
    </w:p>
    <w:p w:rsidR="00863304" w:rsidRDefault="007A0206">
      <w:pPr>
        <w:spacing w:line="362" w:lineRule="auto"/>
        <w:ind w:left="1842" w:right="3516" w:hanging="10"/>
        <w:rPr>
          <w:b/>
          <w:sz w:val="32"/>
        </w:rPr>
      </w:pPr>
      <w:r>
        <w:rPr>
          <w:b/>
          <w:sz w:val="32"/>
        </w:rPr>
        <w:t xml:space="preserve">FACULTY </w:t>
      </w:r>
      <w:proofErr w:type="gramStart"/>
      <w:r>
        <w:rPr>
          <w:b/>
          <w:sz w:val="32"/>
        </w:rPr>
        <w:t>EVALUATOR :</w:t>
      </w:r>
      <w:proofErr w:type="gramEnd"/>
      <w:r>
        <w:rPr>
          <w:b/>
          <w:sz w:val="32"/>
        </w:rPr>
        <w:t xml:space="preserve"> </w:t>
      </w:r>
      <w:r w:rsidR="00863304">
        <w:rPr>
          <w:b/>
          <w:sz w:val="32"/>
        </w:rPr>
        <w:t>REVATHI</w:t>
      </w:r>
    </w:p>
    <w:p w:rsidR="00895552" w:rsidRDefault="007A0206">
      <w:pPr>
        <w:spacing w:line="362" w:lineRule="auto"/>
        <w:ind w:left="1842" w:right="3516" w:hanging="10"/>
        <w:rPr>
          <w:b/>
          <w:sz w:val="32"/>
        </w:rPr>
      </w:pPr>
      <w:r>
        <w:rPr>
          <w:b/>
          <w:sz w:val="32"/>
        </w:rPr>
        <w:t>INDUSTRYMENTOR:</w:t>
      </w:r>
    </w:p>
    <w:p w:rsidR="00895552" w:rsidRDefault="00895552">
      <w:pPr>
        <w:pStyle w:val="BodyText"/>
        <w:rPr>
          <w:b/>
          <w:sz w:val="36"/>
        </w:rPr>
      </w:pPr>
    </w:p>
    <w:p w:rsidR="00895552" w:rsidRDefault="00895552">
      <w:pPr>
        <w:pStyle w:val="BodyText"/>
        <w:rPr>
          <w:b/>
          <w:sz w:val="36"/>
        </w:rPr>
      </w:pPr>
    </w:p>
    <w:p w:rsidR="00895552" w:rsidRDefault="007A0206">
      <w:pPr>
        <w:pStyle w:val="Heading1"/>
        <w:spacing w:before="290"/>
      </w:pPr>
      <w:r>
        <w:t>Project</w:t>
      </w:r>
      <w:r w:rsidR="00E323E4">
        <w:t xml:space="preserve"> </w:t>
      </w:r>
      <w:r>
        <w:t>submitted</w:t>
      </w:r>
      <w:r w:rsidR="00E323E4">
        <w:t xml:space="preserve"> </w:t>
      </w:r>
      <w:r>
        <w:t>by:</w:t>
      </w:r>
    </w:p>
    <w:p w:rsidR="00895552" w:rsidRDefault="007A0206">
      <w:pPr>
        <w:pStyle w:val="Heading1"/>
        <w:spacing w:before="290"/>
        <w:rPr>
          <w:sz w:val="24"/>
          <w:szCs w:val="24"/>
        </w:rPr>
      </w:pPr>
      <w:r>
        <w:t xml:space="preserve">                         </w:t>
      </w:r>
      <w:proofErr w:type="spellStart"/>
      <w:r>
        <w:t>Revanth</w:t>
      </w:r>
      <w:proofErr w:type="spellEnd"/>
      <w:r>
        <w:t xml:space="preserve"> </w:t>
      </w:r>
      <w:proofErr w:type="spellStart"/>
      <w:r>
        <w:t>Roshan</w:t>
      </w:r>
      <w:proofErr w:type="spellEnd"/>
      <w:r>
        <w:t xml:space="preserve"> R</w:t>
      </w:r>
    </w:p>
    <w:p w:rsidR="00895552" w:rsidRDefault="00895552">
      <w:pPr>
        <w:pStyle w:val="BodyText"/>
        <w:spacing w:before="6"/>
        <w:rPr>
          <w:b/>
          <w:sz w:val="16"/>
        </w:rPr>
      </w:pPr>
    </w:p>
    <w:p w:rsidR="00895552" w:rsidRDefault="00895552">
      <w:pPr>
        <w:rPr>
          <w:sz w:val="32"/>
        </w:rPr>
        <w:sectPr w:rsidR="00895552">
          <w:type w:val="continuous"/>
          <w:pgSz w:w="11910" w:h="16840"/>
          <w:pgMar w:top="14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Title"/>
        <w:rPr>
          <w:u w:val="none"/>
        </w:rPr>
      </w:pPr>
      <w:proofErr w:type="spellStart"/>
      <w:r>
        <w:rPr>
          <w:u w:val="thick"/>
        </w:rPr>
        <w:lastRenderedPageBreak/>
        <w:t>Projectreportformat</w:t>
      </w:r>
      <w:proofErr w:type="spellEnd"/>
    </w:p>
    <w:p w:rsidR="00895552" w:rsidRDefault="00895552">
      <w:pPr>
        <w:pStyle w:val="BodyText"/>
        <w:rPr>
          <w:b/>
          <w:i/>
          <w:sz w:val="20"/>
        </w:rPr>
      </w:pPr>
    </w:p>
    <w:p w:rsidR="00895552" w:rsidRDefault="007A0206">
      <w:pPr>
        <w:pStyle w:val="Heading1"/>
        <w:numPr>
          <w:ilvl w:val="0"/>
          <w:numId w:val="1"/>
        </w:numPr>
        <w:tabs>
          <w:tab w:val="left" w:pos="1521"/>
        </w:tabs>
        <w:spacing w:before="244"/>
      </w:pPr>
      <w:r>
        <w:t>ABSTRACT</w:t>
      </w:r>
    </w:p>
    <w:p w:rsidR="00895552" w:rsidRDefault="007A0206">
      <w:pPr>
        <w:pStyle w:val="ListParagraph"/>
        <w:numPr>
          <w:ilvl w:val="0"/>
          <w:numId w:val="1"/>
        </w:numPr>
        <w:tabs>
          <w:tab w:val="left" w:pos="1521"/>
        </w:tabs>
        <w:rPr>
          <w:b/>
          <w:sz w:val="32"/>
        </w:rPr>
      </w:pPr>
      <w:r>
        <w:rPr>
          <w:b/>
          <w:sz w:val="32"/>
        </w:rPr>
        <w:t>INTRODUCTION</w:t>
      </w:r>
    </w:p>
    <w:p w:rsidR="00895552" w:rsidRDefault="007A0206">
      <w:pPr>
        <w:pStyle w:val="ListParagraph"/>
        <w:numPr>
          <w:ilvl w:val="1"/>
          <w:numId w:val="1"/>
        </w:numPr>
        <w:tabs>
          <w:tab w:val="left" w:pos="2241"/>
        </w:tabs>
        <w:spacing w:before="155"/>
        <w:rPr>
          <w:sz w:val="32"/>
        </w:rPr>
      </w:pPr>
      <w:proofErr w:type="spellStart"/>
      <w:r>
        <w:rPr>
          <w:sz w:val="32"/>
        </w:rPr>
        <w:t>ProjectOverview</w:t>
      </w:r>
      <w:proofErr w:type="spellEnd"/>
    </w:p>
    <w:p w:rsidR="00895552" w:rsidRDefault="007A0206">
      <w:pPr>
        <w:pStyle w:val="ListParagraph"/>
        <w:numPr>
          <w:ilvl w:val="1"/>
          <w:numId w:val="1"/>
        </w:numPr>
        <w:tabs>
          <w:tab w:val="left" w:pos="2241"/>
        </w:tabs>
        <w:spacing w:before="161"/>
        <w:rPr>
          <w:sz w:val="32"/>
        </w:rPr>
      </w:pPr>
      <w:r>
        <w:rPr>
          <w:sz w:val="32"/>
        </w:rPr>
        <w:t>Purpose</w:t>
      </w:r>
    </w:p>
    <w:p w:rsidR="00895552" w:rsidRDefault="007A0206">
      <w:pPr>
        <w:pStyle w:val="Heading1"/>
        <w:numPr>
          <w:ilvl w:val="0"/>
          <w:numId w:val="1"/>
        </w:numPr>
        <w:tabs>
          <w:tab w:val="left" w:pos="1521"/>
        </w:tabs>
        <w:spacing w:before="165"/>
      </w:pPr>
      <w:r>
        <w:t>IDEATIONAND PROPOSEDSOLUTION</w:t>
      </w:r>
    </w:p>
    <w:p w:rsidR="00895552" w:rsidRDefault="007A0206">
      <w:pPr>
        <w:pStyle w:val="ListParagraph"/>
        <w:numPr>
          <w:ilvl w:val="1"/>
          <w:numId w:val="1"/>
        </w:numPr>
        <w:tabs>
          <w:tab w:val="left" w:pos="2241"/>
        </w:tabs>
        <w:spacing w:before="155"/>
        <w:rPr>
          <w:sz w:val="32"/>
        </w:rPr>
      </w:pPr>
      <w:proofErr w:type="spellStart"/>
      <w:r>
        <w:rPr>
          <w:sz w:val="32"/>
        </w:rPr>
        <w:t>Problemstatementdefinition</w:t>
      </w:r>
      <w:proofErr w:type="spellEnd"/>
    </w:p>
    <w:p w:rsidR="00895552" w:rsidRDefault="007A0206">
      <w:pPr>
        <w:pStyle w:val="ListParagraph"/>
        <w:numPr>
          <w:ilvl w:val="1"/>
          <w:numId w:val="1"/>
        </w:numPr>
        <w:tabs>
          <w:tab w:val="left" w:pos="2241"/>
        </w:tabs>
        <w:rPr>
          <w:sz w:val="32"/>
        </w:rPr>
      </w:pPr>
      <w:proofErr w:type="spellStart"/>
      <w:r>
        <w:rPr>
          <w:sz w:val="32"/>
        </w:rPr>
        <w:t>IdeationandBrainstorming</w:t>
      </w:r>
      <w:proofErr w:type="spellEnd"/>
    </w:p>
    <w:p w:rsidR="00895552" w:rsidRDefault="007A0206">
      <w:pPr>
        <w:pStyle w:val="ListParagraph"/>
        <w:numPr>
          <w:ilvl w:val="1"/>
          <w:numId w:val="1"/>
        </w:numPr>
        <w:tabs>
          <w:tab w:val="left" w:pos="2241"/>
        </w:tabs>
        <w:rPr>
          <w:sz w:val="32"/>
        </w:rPr>
      </w:pPr>
      <w:proofErr w:type="spellStart"/>
      <w:r>
        <w:rPr>
          <w:sz w:val="32"/>
        </w:rPr>
        <w:t>ProposedSolution</w:t>
      </w:r>
      <w:proofErr w:type="spellEnd"/>
    </w:p>
    <w:p w:rsidR="00895552" w:rsidRDefault="007A0206">
      <w:pPr>
        <w:pStyle w:val="Heading1"/>
        <w:numPr>
          <w:ilvl w:val="0"/>
          <w:numId w:val="1"/>
        </w:numPr>
        <w:tabs>
          <w:tab w:val="left" w:pos="1521"/>
        </w:tabs>
        <w:spacing w:before="165"/>
      </w:pPr>
      <w:r>
        <w:t>REQUIREMENTSANALYSIS</w:t>
      </w:r>
    </w:p>
    <w:p w:rsidR="00895552" w:rsidRDefault="007A0206">
      <w:pPr>
        <w:pStyle w:val="ListParagraph"/>
        <w:numPr>
          <w:ilvl w:val="1"/>
          <w:numId w:val="1"/>
        </w:numPr>
        <w:tabs>
          <w:tab w:val="left" w:pos="2241"/>
        </w:tabs>
        <w:spacing w:before="156"/>
        <w:rPr>
          <w:sz w:val="32"/>
        </w:rPr>
      </w:pPr>
      <w:proofErr w:type="spellStart"/>
      <w:r>
        <w:rPr>
          <w:sz w:val="32"/>
        </w:rPr>
        <w:t>FunctionalRequirements</w:t>
      </w:r>
      <w:proofErr w:type="spellEnd"/>
    </w:p>
    <w:p w:rsidR="00895552" w:rsidRDefault="007A0206">
      <w:pPr>
        <w:pStyle w:val="ListParagraph"/>
        <w:numPr>
          <w:ilvl w:val="1"/>
          <w:numId w:val="1"/>
        </w:numPr>
        <w:tabs>
          <w:tab w:val="left" w:pos="2241"/>
        </w:tabs>
        <w:rPr>
          <w:sz w:val="32"/>
        </w:rPr>
      </w:pPr>
      <w:r>
        <w:rPr>
          <w:sz w:val="32"/>
        </w:rPr>
        <w:t>Non-</w:t>
      </w:r>
      <w:proofErr w:type="spellStart"/>
      <w:r>
        <w:rPr>
          <w:sz w:val="32"/>
        </w:rPr>
        <w:t>FunctionalRequirements</w:t>
      </w:r>
      <w:proofErr w:type="spellEnd"/>
    </w:p>
    <w:p w:rsidR="00895552" w:rsidRDefault="007A0206">
      <w:pPr>
        <w:pStyle w:val="Heading1"/>
        <w:numPr>
          <w:ilvl w:val="0"/>
          <w:numId w:val="1"/>
        </w:numPr>
        <w:tabs>
          <w:tab w:val="left" w:pos="1521"/>
        </w:tabs>
        <w:spacing w:before="165"/>
      </w:pPr>
      <w:r>
        <w:t>PROJECTDESIGN</w:t>
      </w:r>
    </w:p>
    <w:p w:rsidR="00895552" w:rsidRDefault="007A0206">
      <w:pPr>
        <w:pStyle w:val="ListParagraph"/>
        <w:numPr>
          <w:ilvl w:val="1"/>
          <w:numId w:val="1"/>
        </w:numPr>
        <w:tabs>
          <w:tab w:val="left" w:pos="2241"/>
        </w:tabs>
        <w:spacing w:before="155"/>
        <w:rPr>
          <w:sz w:val="32"/>
        </w:rPr>
      </w:pPr>
      <w:r>
        <w:rPr>
          <w:sz w:val="32"/>
        </w:rPr>
        <w:t>Briefing</w:t>
      </w:r>
    </w:p>
    <w:p w:rsidR="00895552" w:rsidRDefault="007A0206">
      <w:pPr>
        <w:pStyle w:val="ListParagraph"/>
        <w:numPr>
          <w:ilvl w:val="1"/>
          <w:numId w:val="1"/>
        </w:numPr>
        <w:tabs>
          <w:tab w:val="left" w:pos="2241"/>
        </w:tabs>
        <w:rPr>
          <w:sz w:val="32"/>
        </w:rPr>
      </w:pPr>
      <w:proofErr w:type="spellStart"/>
      <w:r>
        <w:rPr>
          <w:sz w:val="32"/>
        </w:rPr>
        <w:t>SolutionandTechnicalArchitecture</w:t>
      </w:r>
      <w:proofErr w:type="spellEnd"/>
    </w:p>
    <w:p w:rsidR="00895552" w:rsidRDefault="007A0206">
      <w:pPr>
        <w:pStyle w:val="ListParagraph"/>
        <w:numPr>
          <w:ilvl w:val="1"/>
          <w:numId w:val="1"/>
        </w:numPr>
        <w:tabs>
          <w:tab w:val="left" w:pos="2241"/>
        </w:tabs>
        <w:rPr>
          <w:sz w:val="32"/>
        </w:rPr>
      </w:pPr>
      <w:proofErr w:type="spellStart"/>
      <w:r>
        <w:rPr>
          <w:sz w:val="32"/>
        </w:rPr>
        <w:t>UserStories</w:t>
      </w:r>
      <w:proofErr w:type="spellEnd"/>
    </w:p>
    <w:p w:rsidR="00895552" w:rsidRDefault="007A0206">
      <w:pPr>
        <w:pStyle w:val="Heading1"/>
        <w:numPr>
          <w:ilvl w:val="0"/>
          <w:numId w:val="1"/>
        </w:numPr>
        <w:tabs>
          <w:tab w:val="left" w:pos="1521"/>
        </w:tabs>
        <w:spacing w:before="165"/>
      </w:pPr>
      <w:r>
        <w:t>SOLUTIONS</w:t>
      </w:r>
    </w:p>
    <w:p w:rsidR="00895552" w:rsidRDefault="007A0206">
      <w:pPr>
        <w:pStyle w:val="ListParagraph"/>
        <w:numPr>
          <w:ilvl w:val="1"/>
          <w:numId w:val="1"/>
        </w:numPr>
        <w:tabs>
          <w:tab w:val="left" w:pos="2241"/>
        </w:tabs>
        <w:spacing w:before="156"/>
        <w:rPr>
          <w:sz w:val="32"/>
        </w:rPr>
      </w:pPr>
      <w:proofErr w:type="spellStart"/>
      <w:r>
        <w:rPr>
          <w:sz w:val="32"/>
        </w:rPr>
        <w:t>DevelopmentPart</w:t>
      </w:r>
      <w:proofErr w:type="spellEnd"/>
      <w:r>
        <w:rPr>
          <w:sz w:val="32"/>
        </w:rPr>
        <w:t xml:space="preserve"> I</w:t>
      </w:r>
    </w:p>
    <w:p w:rsidR="00895552" w:rsidRDefault="007A0206">
      <w:pPr>
        <w:pStyle w:val="ListParagraph"/>
        <w:numPr>
          <w:ilvl w:val="1"/>
          <w:numId w:val="1"/>
        </w:numPr>
        <w:tabs>
          <w:tab w:val="left" w:pos="2241"/>
        </w:tabs>
        <w:rPr>
          <w:sz w:val="32"/>
        </w:rPr>
      </w:pPr>
      <w:proofErr w:type="spellStart"/>
      <w:r>
        <w:rPr>
          <w:sz w:val="32"/>
        </w:rPr>
        <w:t>DevelopmentPartII</w:t>
      </w:r>
      <w:proofErr w:type="spellEnd"/>
    </w:p>
    <w:p w:rsidR="00895552" w:rsidRDefault="007A0206">
      <w:pPr>
        <w:pStyle w:val="Heading1"/>
        <w:numPr>
          <w:ilvl w:val="0"/>
          <w:numId w:val="1"/>
        </w:numPr>
        <w:tabs>
          <w:tab w:val="left" w:pos="1521"/>
        </w:tabs>
        <w:spacing w:before="165"/>
      </w:pPr>
      <w:r>
        <w:t>RESULTS</w:t>
      </w:r>
    </w:p>
    <w:p w:rsidR="00895552" w:rsidRDefault="007A0206">
      <w:pPr>
        <w:pStyle w:val="ListParagraph"/>
        <w:numPr>
          <w:ilvl w:val="1"/>
          <w:numId w:val="1"/>
        </w:numPr>
        <w:tabs>
          <w:tab w:val="left" w:pos="2135"/>
        </w:tabs>
        <w:spacing w:before="156"/>
        <w:ind w:left="2134" w:hanging="485"/>
        <w:rPr>
          <w:sz w:val="32"/>
        </w:rPr>
      </w:pPr>
      <w:proofErr w:type="spellStart"/>
      <w:r>
        <w:rPr>
          <w:sz w:val="32"/>
        </w:rPr>
        <w:t>PerformanceMetrics</w:t>
      </w:r>
      <w:proofErr w:type="spellEnd"/>
    </w:p>
    <w:p w:rsidR="00895552" w:rsidRDefault="007A0206">
      <w:pPr>
        <w:pStyle w:val="Heading1"/>
        <w:numPr>
          <w:ilvl w:val="0"/>
          <w:numId w:val="1"/>
        </w:numPr>
        <w:tabs>
          <w:tab w:val="left" w:pos="1521"/>
        </w:tabs>
        <w:spacing w:before="164"/>
      </w:pPr>
      <w:r>
        <w:t>ADVANTAGESANDDISADVANTAGES</w:t>
      </w:r>
    </w:p>
    <w:p w:rsidR="00895552" w:rsidRDefault="007A0206">
      <w:pPr>
        <w:pStyle w:val="ListParagraph"/>
        <w:numPr>
          <w:ilvl w:val="0"/>
          <w:numId w:val="1"/>
        </w:numPr>
        <w:tabs>
          <w:tab w:val="left" w:pos="1521"/>
        </w:tabs>
        <w:rPr>
          <w:b/>
          <w:sz w:val="32"/>
        </w:rPr>
      </w:pPr>
      <w:r>
        <w:rPr>
          <w:b/>
          <w:sz w:val="32"/>
        </w:rPr>
        <w:t>CONCLUSION</w:t>
      </w:r>
    </w:p>
    <w:p w:rsidR="00895552" w:rsidRDefault="007A0206">
      <w:pPr>
        <w:pStyle w:val="Heading1"/>
        <w:numPr>
          <w:ilvl w:val="0"/>
          <w:numId w:val="1"/>
        </w:numPr>
        <w:tabs>
          <w:tab w:val="left" w:pos="1603"/>
        </w:tabs>
        <w:spacing w:before="161"/>
        <w:ind w:left="1602" w:hanging="520"/>
      </w:pPr>
      <w:r>
        <w:t>FUTURESCOPE</w:t>
      </w:r>
    </w:p>
    <w:p w:rsidR="00895552" w:rsidRDefault="007A0206">
      <w:pPr>
        <w:spacing w:before="154"/>
        <w:ind w:left="1155"/>
        <w:rPr>
          <w:sz w:val="28"/>
        </w:rPr>
      </w:pPr>
      <w:r>
        <w:rPr>
          <w:sz w:val="28"/>
        </w:rPr>
        <w:t>SOURCECODE</w:t>
      </w:r>
    </w:p>
    <w:p w:rsidR="00895552" w:rsidRDefault="00895552">
      <w:pPr>
        <w:rPr>
          <w:sz w:val="28"/>
        </w:rPr>
        <w:sectPr w:rsidR="00895552">
          <w:pgSz w:w="11910" w:h="16840"/>
          <w:pgMar w:top="134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rsidP="007A0206">
      <w:pPr>
        <w:pStyle w:val="Heading1"/>
        <w:tabs>
          <w:tab w:val="left" w:pos="4916"/>
        </w:tabs>
        <w:spacing w:before="62"/>
        <w:ind w:left="0"/>
      </w:pPr>
      <w:r>
        <w:lastRenderedPageBreak/>
        <w:t xml:space="preserve">                                                          ABSTRACT</w:t>
      </w:r>
    </w:p>
    <w:p w:rsidR="00895552" w:rsidRPr="007A0206" w:rsidRDefault="007A0206">
      <w:pPr>
        <w:pStyle w:val="Heading1"/>
        <w:numPr>
          <w:ilvl w:val="246"/>
          <w:numId w:val="0"/>
        </w:numPr>
        <w:tabs>
          <w:tab w:val="left" w:pos="4916"/>
        </w:tabs>
        <w:spacing w:before="62"/>
        <w:rPr>
          <w:rFonts w:asciiTheme="minorHAnsi" w:hAnsiTheme="minorHAnsi" w:cstheme="minorHAnsi"/>
          <w:b w:val="0"/>
          <w:bCs w:val="0"/>
          <w:sz w:val="36"/>
          <w:szCs w:val="36"/>
        </w:rPr>
      </w:pP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 Fake news has become a pervasive issue in today's digital age, spreading            </w:t>
      </w:r>
      <w:r>
        <w:rPr>
          <w:rFonts w:asciiTheme="minorHAnsi" w:eastAsia="Segoe UI" w:hAnsiTheme="minorHAnsi" w:cstheme="minorHAnsi"/>
          <w:b w:val="0"/>
          <w:bCs w:val="0"/>
          <w:sz w:val="28"/>
          <w:szCs w:val="28"/>
          <w:shd w:val="clear" w:color="auto" w:fill="FFFFFF"/>
        </w:rPr>
        <w:t xml:space="preserve">   </w:t>
      </w:r>
      <w:r w:rsidRPr="007A0206">
        <w:rPr>
          <w:rFonts w:asciiTheme="minorHAnsi" w:eastAsia="Segoe UI" w:hAnsiTheme="minorHAnsi" w:cstheme="minorHAnsi"/>
          <w:b w:val="0"/>
          <w:bCs w:val="0"/>
          <w:sz w:val="28"/>
          <w:szCs w:val="28"/>
          <w:shd w:val="clear" w:color="auto" w:fill="FFFFFF"/>
        </w:rPr>
        <w:t xml:space="preserve">misinformation and influencing public opinion. In this study, we propose a novel   approach to fake news prediction using machine learning techniques. We leverage a dataset of news articles labeled as either real or fake and extract various features such as textual content, source credibility, and social media engagement metrics. We then employ a deep learning model, specifically a Long Short-Term Memory (LSTM) network, to learn the complex patterns in the data and make predictions on the authenticity of news articles. Our results show that our model achieves high accuracy in distinguishing between real and fake news, outperforming traditional machine learning approaches. This research contributes to the ongoing efforts to combat the spread of fake news and provides a valuable tool for journalists, fact-checkers, and policymakers to identify </w:t>
      </w:r>
      <w:proofErr w:type="gramStart"/>
      <w:r w:rsidRPr="007A0206">
        <w:rPr>
          <w:rFonts w:asciiTheme="minorHAnsi" w:eastAsia="Segoe UI" w:hAnsiTheme="minorHAnsi" w:cstheme="minorHAnsi"/>
          <w:b w:val="0"/>
          <w:bCs w:val="0"/>
          <w:sz w:val="28"/>
          <w:szCs w:val="28"/>
          <w:shd w:val="clear" w:color="auto" w:fill="FFFFFF"/>
        </w:rPr>
        <w:t>and  mitigate</w:t>
      </w:r>
      <w:proofErr w:type="gramEnd"/>
      <w:r w:rsidRPr="007A0206">
        <w:rPr>
          <w:rFonts w:asciiTheme="minorHAnsi" w:eastAsia="Segoe UI" w:hAnsiTheme="minorHAnsi" w:cstheme="minorHAnsi"/>
          <w:b w:val="0"/>
          <w:bCs w:val="0"/>
          <w:sz w:val="28"/>
          <w:szCs w:val="28"/>
          <w:shd w:val="clear" w:color="auto" w:fill="FFFFFF"/>
        </w:rPr>
        <w:t xml:space="preserve"> the impact of misinformation.</w:t>
      </w:r>
    </w:p>
    <w:p w:rsidR="00895552" w:rsidRDefault="007A0206">
      <w:pPr>
        <w:pStyle w:val="Heading1"/>
        <w:numPr>
          <w:ilvl w:val="0"/>
          <w:numId w:val="2"/>
        </w:numPr>
        <w:tabs>
          <w:tab w:val="left" w:pos="4508"/>
        </w:tabs>
        <w:spacing w:before="162"/>
        <w:ind w:left="4507"/>
        <w:jc w:val="left"/>
      </w:pPr>
      <w:r>
        <w:t>INTRODUCTION</w:t>
      </w:r>
    </w:p>
    <w:p w:rsidR="00895552" w:rsidRPr="007A0206"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Autospacing="0" w:line="26" w:lineRule="atLeast"/>
        <w:rPr>
          <w:rFonts w:asciiTheme="minorHAnsi" w:hAnsiTheme="minorHAnsi" w:cstheme="minorHAnsi"/>
          <w:color w:val="0D0D0D" w:themeColor="text1" w:themeTint="F2"/>
          <w:sz w:val="28"/>
          <w:szCs w:val="28"/>
        </w:rPr>
      </w:pPr>
      <w:r w:rsidRPr="007A0206">
        <w:rPr>
          <w:rFonts w:asciiTheme="minorHAnsi" w:hAnsiTheme="minorHAnsi" w:cstheme="minorHAnsi"/>
          <w:color w:val="0D0D0D" w:themeColor="text1" w:themeTint="F2"/>
          <w:sz w:val="28"/>
          <w:szCs w:val="28"/>
        </w:rPr>
        <w:t>In the era of digital information, fake news has become a pervasive issue, influencing public opinion and challenging the integrity of online content. Detecting fake news is crucial to maintaining trust and ensuring informed decision-making. Machine learning offers a promising solution, using algorithms to analyze news articles' content, sources, and social engagement metrics to distinguish between real and fake news. This study proposes a novel approach using a deep learning model, specifically a Long Short-Term Memory (LSTM) network, to predict fake news with high accuracy. The goal is to contribute to the ongoing efforts to combat misinformation and promote media literacy.</w:t>
      </w:r>
    </w:p>
    <w:p w:rsidR="00895552" w:rsidRDefault="007A0206">
      <w:pPr>
        <w:pStyle w:val="a"/>
        <w:rPr>
          <w:color w:val="0D0D0D" w:themeColor="text1" w:themeTint="F2"/>
          <w:sz w:val="32"/>
          <w:szCs w:val="32"/>
        </w:rPr>
      </w:pPr>
      <w:r>
        <w:rPr>
          <w:color w:val="0D0D0D" w:themeColor="text1" w:themeTint="F2"/>
          <w:sz w:val="32"/>
          <w:szCs w:val="32"/>
        </w:rPr>
        <w:t>窗体顶端</w:t>
      </w:r>
    </w:p>
    <w:p w:rsidR="00895552" w:rsidRDefault="007A0206" w:rsidP="007A0206">
      <w:pPr>
        <w:pStyle w:val="a0"/>
        <w:jc w:val="left"/>
      </w:pPr>
      <w:r>
        <w:t>窗体底端</w:t>
      </w:r>
    </w:p>
    <w:p w:rsidR="00895552" w:rsidRDefault="00895552">
      <w:pPr>
        <w:pStyle w:val="Heading1"/>
        <w:tabs>
          <w:tab w:val="left" w:pos="4508"/>
        </w:tabs>
        <w:spacing w:before="162"/>
        <w:ind w:left="4146"/>
      </w:pPr>
    </w:p>
    <w:p w:rsidR="00895552" w:rsidRDefault="007A0206">
      <w:pPr>
        <w:pStyle w:val="Heading1"/>
        <w:numPr>
          <w:ilvl w:val="1"/>
          <w:numId w:val="3"/>
        </w:numPr>
        <w:tabs>
          <w:tab w:val="left" w:pos="1286"/>
        </w:tabs>
        <w:spacing w:before="160"/>
      </w:pPr>
      <w:r>
        <w:t>PROJECTOVERVIEW:</w:t>
      </w:r>
    </w:p>
    <w:p w:rsidR="00895552" w:rsidRPr="007A0206" w:rsidRDefault="007A0206">
      <w:pPr>
        <w:pStyle w:val="BodyText"/>
        <w:spacing w:before="184" w:line="259" w:lineRule="auto"/>
        <w:ind w:left="800" w:right="757"/>
        <w:jc w:val="both"/>
        <w:rPr>
          <w:rFonts w:asciiTheme="minorHAnsi" w:hAnsiTheme="minorHAnsi" w:cstheme="minorHAnsi"/>
          <w:sz w:val="28"/>
          <w:szCs w:val="28"/>
        </w:rPr>
      </w:pPr>
      <w:r w:rsidRPr="007A0206">
        <w:rPr>
          <w:rFonts w:asciiTheme="minorHAnsi" w:eastAsia="Segoe UI" w:hAnsiTheme="minorHAnsi" w:cstheme="minorHAnsi"/>
          <w:color w:val="0D0D0D"/>
          <w:sz w:val="28"/>
          <w:szCs w:val="28"/>
          <w:shd w:val="clear" w:color="auto" w:fill="FFFFFF"/>
        </w:rPr>
        <w:t>The project aims to develop a fake news prediction system using machine learning techniques, specifically focusing on LSTM and RNN models. The system will analyze news articles' textual content, source credibility, and social media engagement metrics to distinguish between real and fake news. By leveraging a dataset of labeled news articles, the models will be trained to learn patterns indicative of fake news. The system's objective is to provide a reliable tool for identifying and combating misinformation, benefiting journalists, fact-checkers, and the general public.</w:t>
      </w:r>
    </w:p>
    <w:p w:rsidR="00895552" w:rsidRPr="007A0206" w:rsidRDefault="00895552">
      <w:pPr>
        <w:spacing w:line="259" w:lineRule="auto"/>
        <w:jc w:val="both"/>
        <w:rPr>
          <w:rFonts w:asciiTheme="minorHAnsi" w:hAnsiTheme="minorHAnsi" w:cstheme="minorHAnsi"/>
        </w:rPr>
        <w:sectPr w:rsidR="00895552" w:rsidRPr="007A0206">
          <w:pgSz w:w="11910" w:h="16840"/>
          <w:pgMar w:top="132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7A0206" w:rsidRDefault="007A0206" w:rsidP="007A0206">
      <w:pPr>
        <w:pStyle w:val="Heading1"/>
        <w:numPr>
          <w:ilvl w:val="1"/>
          <w:numId w:val="3"/>
        </w:numPr>
        <w:tabs>
          <w:tab w:val="left" w:pos="1286"/>
        </w:tabs>
        <w:spacing w:before="156"/>
        <w:rPr>
          <w:b w:val="0"/>
        </w:rPr>
      </w:pPr>
      <w:r>
        <w:lastRenderedPageBreak/>
        <w:t>PURPOSE</w:t>
      </w:r>
      <w:r>
        <w:rPr>
          <w:b w:val="0"/>
        </w:rPr>
        <w:t>:</w:t>
      </w:r>
    </w:p>
    <w:p w:rsidR="00895552" w:rsidRPr="007A0206" w:rsidRDefault="007A0206">
      <w:pPr>
        <w:spacing w:line="256" w:lineRule="auto"/>
        <w:rPr>
          <w:rFonts w:asciiTheme="minorHAnsi" w:hAnsiTheme="minorHAnsi" w:cstheme="minorHAnsi"/>
        </w:rPr>
        <w:sectPr w:rsidR="00895552" w:rsidRPr="007A0206">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A0206">
        <w:rPr>
          <w:rFonts w:asciiTheme="minorHAnsi" w:eastAsia="Segoe UI" w:hAnsiTheme="minorHAnsi" w:cstheme="minorHAnsi"/>
          <w:color w:val="0D0D0D"/>
          <w:sz w:val="28"/>
          <w:szCs w:val="28"/>
          <w:shd w:val="clear" w:color="auto" w:fill="FFFFFF"/>
        </w:rPr>
        <w:t>The purpose of the project is to develop a robust and accurate fake news prediction system using machine learning techniques, specifically focusing on LSTM and RNN models. The system aims to address the growing issue of misinformation by providing a reliable tool for identifying and combating fake news. By analyzing various features of news articles, such as textual content, source credibility, and social media engagement metrics, the system will learn to distinguish between genuine and false information. The ultimate goal is to contribute to the efforts to promote media literacy and ensure that the public has access to accurate and trustworthy information</w:t>
      </w:r>
    </w:p>
    <w:p w:rsidR="00895552" w:rsidRDefault="007A0206">
      <w:pPr>
        <w:pStyle w:val="Heading1"/>
        <w:tabs>
          <w:tab w:val="left" w:pos="1127"/>
        </w:tabs>
        <w:spacing w:before="62"/>
        <w:ind w:left="0"/>
      </w:pPr>
      <w:r>
        <w:lastRenderedPageBreak/>
        <w:t>IDEATIONANDPROPOSEDSOLUTION: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 xml:space="preserve">   Fake news is a major problem that erodes trust in media and can have real-world consequences. Here are some ideas for how to use fake news prediction to combat it:</w:t>
      </w:r>
    </w:p>
    <w:p w:rsidR="00895552"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Ideation:</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Automated fact-checking:</w:t>
      </w:r>
      <w:r>
        <w:rPr>
          <w:rFonts w:asciiTheme="minorHAnsi" w:eastAsia="sans-serif" w:hAnsiTheme="minorHAnsi" w:cs="sans-serif"/>
          <w:color w:val="1F1F1F"/>
          <w:sz w:val="30"/>
          <w:szCs w:val="30"/>
          <w:shd w:val="clear" w:color="auto" w:fill="FFFFFF"/>
        </w:rPr>
        <w:t> </w:t>
      </w:r>
    </w:p>
    <w:p w:rsidR="007A0206" w:rsidRDefault="007A0206" w:rsidP="007A0206">
      <w:pPr>
        <w:widowControl/>
        <w:tabs>
          <w:tab w:val="left" w:pos="36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Develop AI systems that can analyze text and identify characteristics of fake news</w:t>
      </w:r>
    </w:p>
    <w:p w:rsidR="00895552" w:rsidRDefault="007A0206" w:rsidP="007A0206">
      <w:pPr>
        <w:widowControl/>
        <w:tabs>
          <w:tab w:val="left" w:pos="3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proofErr w:type="gramStart"/>
      <w:r>
        <w:rPr>
          <w:rFonts w:asciiTheme="minorHAnsi" w:eastAsia="sans-serif" w:hAnsiTheme="minorHAnsi" w:cs="sans-serif"/>
          <w:color w:val="1F1F1F"/>
          <w:sz w:val="30"/>
          <w:szCs w:val="30"/>
          <w:shd w:val="clear" w:color="auto" w:fill="FFFFFF"/>
        </w:rPr>
        <w:t>such</w:t>
      </w:r>
      <w:proofErr w:type="gramEnd"/>
      <w:r>
        <w:rPr>
          <w:rFonts w:asciiTheme="minorHAnsi" w:eastAsia="sans-serif" w:hAnsiTheme="minorHAnsi" w:cs="sans-serif"/>
          <w:color w:val="1F1F1F"/>
          <w:sz w:val="30"/>
          <w:szCs w:val="30"/>
          <w:shd w:val="clear" w:color="auto" w:fill="FFFFFF"/>
        </w:rPr>
        <w:t xml:space="preserve"> as sensational language, lack of attribution, and known false claims. These systems could flag potential fake news for human fact-checkers to review.</w:t>
      </w:r>
    </w:p>
    <w:p w:rsidR="007A0206" w:rsidRDefault="007A0206" w:rsidP="007A0206">
      <w:pPr>
        <w:widowControl/>
        <w:tabs>
          <w:tab w:val="left" w:pos="360"/>
        </w:tabs>
        <w:spacing w:beforeAutospacing="1"/>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Promoting media literacy:</w:t>
      </w:r>
    </w:p>
    <w:p w:rsidR="00895552" w:rsidRDefault="007A0206" w:rsidP="007A0206">
      <w:pPr>
        <w:widowControl/>
        <w:tabs>
          <w:tab w:val="left" w:pos="36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Educate the public on how to identify fake news. This could include teaching people to be critical of headlines, to check the source of </w:t>
      </w:r>
      <w:proofErr w:type="spellStart"/>
      <w:r>
        <w:rPr>
          <w:rFonts w:asciiTheme="minorHAnsi" w:eastAsia="sans-serif" w:hAnsiTheme="minorHAnsi" w:cs="sans-serif"/>
          <w:color w:val="1F1F1F"/>
          <w:sz w:val="30"/>
          <w:szCs w:val="30"/>
          <w:shd w:val="clear" w:color="auto" w:fill="FFFFFF"/>
        </w:rPr>
        <w:t>information</w:t>
      </w:r>
      <w:proofErr w:type="gramStart"/>
      <w:r>
        <w:rPr>
          <w:rFonts w:asciiTheme="minorHAnsi" w:eastAsia="sans-serif" w:hAnsiTheme="minorHAnsi" w:cs="sans-serif"/>
          <w:color w:val="1F1F1F"/>
          <w:sz w:val="30"/>
          <w:szCs w:val="30"/>
          <w:shd w:val="clear" w:color="auto" w:fill="FFFFFF"/>
        </w:rPr>
        <w:t>,and</w:t>
      </w:r>
      <w:proofErr w:type="spellEnd"/>
      <w:proofErr w:type="gramEnd"/>
      <w:r>
        <w:rPr>
          <w:rFonts w:asciiTheme="minorHAnsi" w:eastAsia="sans-serif" w:hAnsiTheme="minorHAnsi" w:cs="sans-serif"/>
          <w:color w:val="1F1F1F"/>
          <w:sz w:val="30"/>
          <w:szCs w:val="30"/>
          <w:shd w:val="clear" w:color="auto" w:fill="FFFFFF"/>
        </w:rPr>
        <w:t xml:space="preserve"> to look for evidence to support claims.</w:t>
      </w:r>
    </w:p>
    <w:p w:rsidR="007A0206" w:rsidRDefault="007A0206">
      <w:pPr>
        <w:pStyle w:val="NormalWeb"/>
        <w:shd w:val="clear" w:color="auto" w:fill="FFFFFF"/>
        <w:rPr>
          <w:rFonts w:asciiTheme="minorHAnsi" w:eastAsia="sans-serif" w:hAnsiTheme="minorHAnsi" w:cs="sans-serif"/>
          <w:color w:val="1F1F1F"/>
          <w:sz w:val="30"/>
          <w:szCs w:val="30"/>
        </w:rPr>
      </w:pPr>
      <w:r>
        <w:rPr>
          <w:rStyle w:val="Strong"/>
          <w:rFonts w:asciiTheme="minorHAnsi" w:eastAsia="sans-serif" w:hAnsiTheme="minorHAnsi" w:cs="sans-serif"/>
          <w:color w:val="1F1F1F"/>
          <w:sz w:val="30"/>
          <w:szCs w:val="30"/>
          <w:shd w:val="clear" w:color="auto" w:fill="FFFFFF"/>
        </w:rPr>
        <w:t>Proposed Solution:</w:t>
      </w:r>
    </w:p>
    <w:p w:rsidR="00895552" w:rsidRPr="007A0206"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rPr>
        <w:t xml:space="preserve">      </w:t>
      </w:r>
      <w:r>
        <w:rPr>
          <w:rFonts w:asciiTheme="minorHAnsi" w:eastAsia="sans-serif" w:hAnsiTheme="minorHAnsi" w:cs="sans-serif"/>
          <w:color w:val="1F1F1F"/>
          <w:sz w:val="30"/>
          <w:szCs w:val="30"/>
          <w:shd w:val="clear" w:color="auto" w:fill="FFFFFF"/>
        </w:rPr>
        <w:t>A multi-pronged approach that combines automated fact-checking, real-</w:t>
      </w:r>
      <w:proofErr w:type="gramStart"/>
      <w:r>
        <w:rPr>
          <w:rFonts w:asciiTheme="minorHAnsi" w:eastAsia="sans-serif" w:hAnsiTheme="minorHAnsi" w:cs="sans-serif"/>
          <w:color w:val="1F1F1F"/>
          <w:sz w:val="30"/>
          <w:szCs w:val="30"/>
          <w:shd w:val="clear" w:color="auto" w:fill="FFFFFF"/>
        </w:rPr>
        <w:t>time      warnings,</w:t>
      </w:r>
      <w:proofErr w:type="gramEnd"/>
      <w:r>
        <w:rPr>
          <w:rFonts w:asciiTheme="minorHAnsi" w:eastAsia="sans-serif" w:hAnsiTheme="minorHAnsi" w:cs="sans-serif"/>
          <w:color w:val="1F1F1F"/>
          <w:sz w:val="30"/>
          <w:szCs w:val="30"/>
          <w:shd w:val="clear" w:color="auto" w:fill="FFFFFF"/>
        </w:rPr>
        <w:t xml:space="preserve"> and media literacy education is likely to be the most effective way to combat fake news. Here's a possible solution outline:</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Develop a fake news prediction model:</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r>
        <w:rPr>
          <w:rFonts w:asciiTheme="minorHAnsi" w:eastAsia="sans-serif" w:hAnsiTheme="minorHAnsi" w:cs="sans-serif"/>
          <w:color w:val="1F1F1F"/>
          <w:sz w:val="30"/>
          <w:szCs w:val="30"/>
          <w:shd w:val="clear" w:color="auto" w:fill="FFFFFF"/>
        </w:rPr>
        <w:t xml:space="preserve"> Train a machine learning model on a dataset of labeled fake and real news articles. The model should be able to identify features that distinguish fake news from real news.</w:t>
      </w:r>
    </w:p>
    <w:p w:rsidR="007A0206" w:rsidRDefault="007A0206">
      <w:pPr>
        <w:pStyle w:val="NormalWeb"/>
        <w:rPr>
          <w:rStyle w:val="Strong"/>
          <w:rFonts w:asciiTheme="minorHAnsi" w:eastAsia="sans-serif" w:hAnsiTheme="minorHAnsi" w:cs="sans-serif"/>
          <w:color w:val="1F1F1F"/>
          <w:sz w:val="30"/>
          <w:szCs w:val="30"/>
          <w:u w:val="single"/>
          <w:shd w:val="clear" w:color="auto" w:fill="FFFFFF"/>
        </w:rPr>
      </w:pPr>
      <w:r>
        <w:rPr>
          <w:rStyle w:val="Strong"/>
          <w:rFonts w:asciiTheme="minorHAnsi" w:eastAsia="sans-serif" w:hAnsiTheme="minorHAnsi" w:cs="sans-serif"/>
          <w:color w:val="1F1F1F"/>
          <w:sz w:val="30"/>
          <w:szCs w:val="30"/>
          <w:shd w:val="clear" w:color="auto" w:fill="FFFFFF"/>
        </w:rPr>
        <w:t>Integrate the model into social media platforms and news aggregators: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u w:val="single"/>
          <w:shd w:val="clear" w:color="auto" w:fill="FFFFFF"/>
        </w:rPr>
        <w:t xml:space="preserve">   </w:t>
      </w:r>
      <w:r>
        <w:rPr>
          <w:rFonts w:asciiTheme="minorHAnsi" w:eastAsia="sans-serif" w:hAnsiTheme="minorHAnsi" w:cs="sans-serif"/>
          <w:color w:val="1F1F1F"/>
          <w:sz w:val="30"/>
          <w:szCs w:val="30"/>
          <w:shd w:val="clear" w:color="auto" w:fill="FFFFFF"/>
        </w:rPr>
        <w:t xml:space="preserve"> The model can be used to analyze articles in real-time and predict whether they are fake news.</w:t>
      </w:r>
    </w:p>
    <w:p w:rsidR="007A0206" w:rsidRDefault="007A0206">
      <w:pPr>
        <w:pStyle w:val="NormalWeb"/>
        <w:rPr>
          <w:rStyle w:val="Strong"/>
          <w:rFonts w:asciiTheme="minorHAnsi" w:eastAsia="sans-serif" w:hAnsiTheme="minorHAnsi" w:cs="sans-serif"/>
          <w:color w:val="1F1F1F"/>
          <w:sz w:val="30"/>
          <w:szCs w:val="30"/>
          <w:shd w:val="clear" w:color="auto" w:fill="FFFFFF"/>
        </w:rPr>
      </w:pPr>
      <w:r>
        <w:rPr>
          <w:rStyle w:val="Strong"/>
          <w:rFonts w:asciiTheme="minorHAnsi" w:eastAsia="sans-serif" w:hAnsiTheme="minorHAnsi" w:cs="sans-serif"/>
          <w:color w:val="1F1F1F"/>
          <w:sz w:val="30"/>
          <w:szCs w:val="30"/>
          <w:shd w:val="clear" w:color="auto" w:fill="FFFFFF"/>
        </w:rPr>
        <w:t>Display warnings to users:</w:t>
      </w:r>
    </w:p>
    <w:p w:rsidR="00895552" w:rsidRDefault="007A0206">
      <w:pPr>
        <w:pStyle w:val="NormalWeb"/>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When a user encounters an article that is predicted to be fake news, the platform can display a warning label. The warning label could explain why the article is flagged as fake news and could provide links to credible sources of information.</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Educate the public on media literacy:</w:t>
      </w:r>
      <w:r>
        <w:rPr>
          <w:rFonts w:asciiTheme="minorHAnsi" w:eastAsia="sans-serif" w:hAnsiTheme="minorHAnsi" w:cs="sans-serif"/>
          <w:color w:val="1F1F1F"/>
          <w:sz w:val="30"/>
          <w:szCs w:val="30"/>
          <w:shd w:val="clear" w:color="auto" w:fill="FFFFFF"/>
        </w:rPr>
        <w:t xml:space="preserve"> Launch public awareness campaigns to teach people how to identify fake news. This could include creating educational videos, </w:t>
      </w:r>
      <w:proofErr w:type="spellStart"/>
      <w:r>
        <w:rPr>
          <w:rFonts w:asciiTheme="minorHAnsi" w:eastAsia="sans-serif" w:hAnsiTheme="minorHAnsi" w:cs="sans-serif"/>
          <w:color w:val="1F1F1F"/>
          <w:sz w:val="30"/>
          <w:szCs w:val="30"/>
          <w:shd w:val="clear" w:color="auto" w:fill="FFFFFF"/>
        </w:rPr>
        <w:t>infographics</w:t>
      </w:r>
      <w:proofErr w:type="spellEnd"/>
      <w:r>
        <w:rPr>
          <w:rFonts w:asciiTheme="minorHAnsi" w:eastAsia="sans-serif" w:hAnsiTheme="minorHAnsi" w:cs="sans-serif"/>
          <w:color w:val="1F1F1F"/>
          <w:sz w:val="30"/>
          <w:szCs w:val="30"/>
          <w:shd w:val="clear" w:color="auto" w:fill="FFFFFF"/>
        </w:rPr>
        <w:t>, and online quizzes.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lastRenderedPageBreak/>
        <w:t>Partner with fact-checkers:</w:t>
      </w:r>
      <w:r>
        <w:rPr>
          <w:rFonts w:asciiTheme="minorHAnsi" w:eastAsia="sans-serif" w:hAnsiTheme="minorHAnsi" w:cs="sans-serif"/>
          <w:color w:val="1F1F1F"/>
          <w:sz w:val="30"/>
          <w:szCs w:val="30"/>
          <w:shd w:val="clear" w:color="auto" w:fill="FFFFFF"/>
        </w:rPr>
        <w:t xml:space="preserve"> Partner with professional fact-checkers to verify the accuracy of flagged content and provide corrections.</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By combining these approaches, we can create a more informed public and make it harder for fake news to spread.</w:t>
      </w:r>
    </w:p>
    <w:p w:rsidR="00895552" w:rsidRDefault="00895552">
      <w:pPr>
        <w:pStyle w:val="Heading1"/>
        <w:tabs>
          <w:tab w:val="left" w:pos="1127"/>
        </w:tabs>
        <w:spacing w:before="62"/>
        <w:ind w:left="799"/>
      </w:pPr>
    </w:p>
    <w:p w:rsidR="00895552" w:rsidRDefault="007A0206">
      <w:pPr>
        <w:pStyle w:val="Heading1"/>
        <w:numPr>
          <w:ilvl w:val="1"/>
          <w:numId w:val="2"/>
        </w:numPr>
        <w:tabs>
          <w:tab w:val="left" w:pos="1286"/>
        </w:tabs>
        <w:spacing w:before="159"/>
      </w:pPr>
      <w:r>
        <w:t>PROBLEMSTATEMENTDEFINITION:</w:t>
      </w:r>
    </w:p>
    <w:p w:rsidR="00895552" w:rsidRPr="008D0995"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rFonts w:asciiTheme="minorHAnsi" w:hAnsiTheme="minorHAnsi" w:cstheme="minorHAnsi"/>
          <w:sz w:val="28"/>
          <w:szCs w:val="28"/>
        </w:rPr>
      </w:pPr>
      <w:r w:rsidRPr="008D0995">
        <w:rPr>
          <w:rFonts w:asciiTheme="minorHAnsi" w:hAnsiTheme="minorHAnsi" w:cstheme="minorHAnsi"/>
          <w:sz w:val="28"/>
          <w:szCs w:val="28"/>
        </w:rPr>
        <w:t>The problem statement revolves around the challenge of identifying and mitigating the spread of fake news, particularly in the context of online media and social networks. Fake news, characterized by intentionally misleading or fabricated information presented as legitimate news, has become a significant issue due to its potential to influence public opinion, manipulate elections, and cause social unrest. The primary goal is to develop a system or methodology that can accurately detect fake news and distinguish it from genuine, factual news.</w:t>
      </w:r>
    </w:p>
    <w:p w:rsidR="00895552" w:rsidRDefault="007A0206">
      <w:pPr>
        <w:pStyle w:val="NormalWeb"/>
        <w:pBdr>
          <w:top w:val="single" w:sz="2" w:space="0" w:color="E3E3E3"/>
          <w:left w:val="single" w:sz="2" w:space="0" w:color="E3E3E3"/>
          <w:bottom w:val="single" w:sz="2" w:space="0" w:color="E3E3E3"/>
          <w:right w:val="single" w:sz="2" w:space="0" w:color="E3E3E3"/>
        </w:pBdr>
        <w:spacing w:before="264" w:beforeAutospacing="0" w:after="264" w:afterAutospacing="0" w:line="26" w:lineRule="atLeast"/>
        <w:rPr>
          <w:sz w:val="30"/>
          <w:szCs w:val="30"/>
        </w:rPr>
      </w:pPr>
      <w:r>
        <w:rPr>
          <w:rStyle w:val="Strong"/>
          <w:sz w:val="30"/>
          <w:szCs w:val="30"/>
          <w:bdr w:val="single" w:sz="2" w:space="0" w:color="E3E3E3"/>
        </w:rPr>
        <w:t>Key Components of the Problem Statement:</w:t>
      </w:r>
    </w:p>
    <w:p w:rsidR="00895552" w:rsidRP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cstheme="minorHAnsi"/>
          <w:sz w:val="28"/>
          <w:szCs w:val="28"/>
        </w:rPr>
      </w:pPr>
      <w:r>
        <w:rPr>
          <w:rStyle w:val="Strong"/>
          <w:sz w:val="30"/>
          <w:szCs w:val="30"/>
          <w:bdr w:val="single" w:sz="2" w:space="0" w:color="E3E3E3"/>
        </w:rPr>
        <w:t xml:space="preserve">   </w:t>
      </w:r>
      <w:r w:rsidR="007A0206" w:rsidRPr="008D0995">
        <w:rPr>
          <w:rStyle w:val="Strong"/>
          <w:rFonts w:asciiTheme="minorHAnsi" w:hAnsiTheme="minorHAnsi" w:cstheme="minorHAnsi"/>
          <w:sz w:val="28"/>
          <w:szCs w:val="28"/>
          <w:bdr w:val="single" w:sz="2" w:space="0" w:color="E3E3E3"/>
        </w:rPr>
        <w:t>Nature of Fake News:</w:t>
      </w:r>
      <w:r w:rsidR="007A0206" w:rsidRPr="008D0995">
        <w:rPr>
          <w:rFonts w:asciiTheme="minorHAnsi" w:hAnsiTheme="minorHAnsi" w:cstheme="minorHAnsi"/>
          <w:sz w:val="28"/>
          <w:szCs w:val="28"/>
          <w:bdr w:val="single" w:sz="2" w:space="0" w:color="E3E3E3"/>
        </w:rPr>
        <w:t xml:space="preserve"> Understanding the characteristics and patterns of fake news, including its sources, content, and dissemination methods.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Detection Challenges:</w:t>
      </w:r>
      <w:r w:rsidRPr="008D0995">
        <w:rPr>
          <w:rFonts w:asciiTheme="minorHAnsi" w:hAnsiTheme="minorHAnsi" w:cstheme="minorHAnsi"/>
          <w:sz w:val="28"/>
          <w:szCs w:val="28"/>
          <w:bdr w:val="single" w:sz="2" w:space="0" w:color="E3E3E3"/>
        </w:rPr>
        <w:t xml:space="preserve"> Identifying the challenges associated with detecting fake news, such as the rapid spread of misinformation, evolving tactics used by malicious actors, and the sheer volume of online content.</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Impact:</w:t>
      </w:r>
      <w:r w:rsidRPr="008D0995">
        <w:rPr>
          <w:rFonts w:asciiTheme="minorHAnsi" w:hAnsiTheme="minorHAnsi" w:cstheme="minorHAnsi"/>
          <w:sz w:val="28"/>
          <w:szCs w:val="28"/>
          <w:bdr w:val="single" w:sz="2" w:space="0" w:color="E3E3E3"/>
        </w:rPr>
        <w:t xml:space="preserve"> Recognizing the societal impact of fake news, including its potential to undermine trust in media, influence public opinion, and exacerbate social divisions.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Need for Solutions:</w:t>
      </w:r>
      <w:r w:rsidRPr="008D0995">
        <w:rPr>
          <w:rFonts w:asciiTheme="minorHAnsi" w:hAnsiTheme="minorHAnsi" w:cstheme="minorHAnsi"/>
          <w:sz w:val="28"/>
          <w:szCs w:val="28"/>
          <w:bdr w:val="single" w:sz="2" w:space="0" w:color="E3E3E3"/>
        </w:rPr>
        <w:t xml:space="preserve"> Acknowledging the importance of developing effective solutions to combat fake news, including technological tools, regulatory measures, and media literacy initiatives.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Proposed Approach:</w:t>
      </w:r>
      <w:r w:rsidRPr="008D0995">
        <w:rPr>
          <w:rFonts w:asciiTheme="minorHAnsi" w:hAnsiTheme="minorHAnsi" w:cstheme="minorHAnsi"/>
          <w:sz w:val="28"/>
          <w:szCs w:val="28"/>
          <w:bdr w:val="single" w:sz="2" w:space="0" w:color="E3E3E3"/>
        </w:rPr>
        <w:t xml:space="preserve"> Outlining the proposed approach to addressing the problem, such as using machine learning algorithms, natural language processing techniques, and social network analysis to detect fake news.</w:t>
      </w:r>
    </w:p>
    <w:p w:rsidR="00895552" w:rsidRPr="008D0995"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cstheme="minorHAnsi"/>
          <w:sz w:val="28"/>
          <w:szCs w:val="28"/>
        </w:rPr>
      </w:pPr>
      <w:r w:rsidRPr="008D0995">
        <w:rPr>
          <w:rStyle w:val="Strong"/>
          <w:rFonts w:asciiTheme="minorHAnsi" w:hAnsiTheme="minorHAnsi" w:cstheme="minorHAnsi"/>
          <w:sz w:val="28"/>
          <w:szCs w:val="28"/>
          <w:bdr w:val="single" w:sz="2" w:space="0" w:color="E3E3E3"/>
        </w:rPr>
        <w:t>Expected Outcome:</w:t>
      </w:r>
      <w:r w:rsidRPr="008D0995">
        <w:rPr>
          <w:rFonts w:asciiTheme="minorHAnsi" w:hAnsiTheme="minorHAnsi" w:cstheme="minorHAnsi"/>
          <w:sz w:val="28"/>
          <w:szCs w:val="28"/>
          <w:bdr w:val="single" w:sz="2" w:space="0" w:color="E3E3E3"/>
        </w:rPr>
        <w:t xml:space="preserve"> Defining the expected outcomes of the project, such as developing a fake news detection system with high accuracy and scalability.</w:t>
      </w:r>
    </w:p>
    <w:p w:rsidR="00895552" w:rsidRDefault="007A0206">
      <w:pPr>
        <w:widowControl/>
        <w:numPr>
          <w:ilvl w:val="0"/>
          <w:numId w:val="5"/>
        </w:numPr>
        <w:pBdr>
          <w:top w:val="single" w:sz="2" w:space="0" w:color="E3E3E3"/>
          <w:left w:val="single" w:sz="2" w:space="3" w:color="E3E3E3"/>
          <w:bottom w:val="single" w:sz="2" w:space="0" w:color="E3E3E3"/>
          <w:right w:val="single" w:sz="2" w:space="0" w:color="E3E3E3"/>
        </w:pBdr>
        <w:spacing w:line="26" w:lineRule="atLeast"/>
        <w:ind w:left="0"/>
      </w:pPr>
      <w:r w:rsidRPr="008D0995">
        <w:rPr>
          <w:rStyle w:val="Strong"/>
          <w:rFonts w:asciiTheme="minorHAnsi" w:hAnsiTheme="minorHAnsi" w:cstheme="minorHAnsi"/>
          <w:sz w:val="28"/>
          <w:szCs w:val="28"/>
          <w:bdr w:val="single" w:sz="2" w:space="0" w:color="E3E3E3"/>
        </w:rPr>
        <w:t>Impact and Benefits:</w:t>
      </w:r>
      <w:r w:rsidRPr="008D0995">
        <w:rPr>
          <w:rFonts w:asciiTheme="minorHAnsi" w:hAnsiTheme="minorHAnsi" w:cstheme="minorHAnsi"/>
          <w:sz w:val="28"/>
          <w:szCs w:val="28"/>
          <w:bdr w:val="single" w:sz="2" w:space="0" w:color="E3E3E3"/>
        </w:rPr>
        <w:t xml:space="preserve"> Highlighting the potential impact and benefits of successfully addressing the problem, including fostering a more informed society, preserving democratic values, and mitigating the spread of misinformation</w:t>
      </w:r>
      <w:r>
        <w:rPr>
          <w:sz w:val="30"/>
          <w:szCs w:val="30"/>
          <w:bdr w:val="single" w:sz="2" w:space="0" w:color="E3E3E3"/>
        </w:rPr>
        <w:t>.</w:t>
      </w:r>
    </w:p>
    <w:p w:rsidR="00895552" w:rsidRDefault="007A0206">
      <w:pPr>
        <w:pStyle w:val="Heading1"/>
        <w:numPr>
          <w:ilvl w:val="1"/>
          <w:numId w:val="2"/>
        </w:numPr>
        <w:tabs>
          <w:tab w:val="left" w:pos="1286"/>
        </w:tabs>
        <w:spacing w:before="169"/>
        <w:jc w:val="both"/>
      </w:pPr>
      <w:r>
        <w:t>IDEATIONANDBRAINSTORMING:</w:t>
      </w:r>
    </w:p>
    <w:p w:rsidR="00895552" w:rsidRDefault="00895552">
      <w:pPr>
        <w:widowControl/>
        <w:numPr>
          <w:ilvl w:val="0"/>
          <w:numId w:val="6"/>
        </w:numPr>
        <w:pBdr>
          <w:top w:val="single" w:sz="2" w:space="0" w:color="E3E3E3"/>
          <w:left w:val="single" w:sz="2" w:space="3" w:color="E3E3E3"/>
          <w:bottom w:val="single" w:sz="2" w:space="0" w:color="E3E3E3"/>
          <w:right w:val="single" w:sz="2" w:space="0" w:color="E3E3E3"/>
        </w:pBdr>
        <w:spacing w:line="26" w:lineRule="atLeast"/>
        <w:ind w:left="0"/>
      </w:pP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Understanding the Problem:</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Fake news refers to false or misleading information presented as news, often spread through online platforms and social media.</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lastRenderedPageBreak/>
        <w:t>The impact of fake news includes influencing public opinion, shaping political discourse, and undermining trust in media and institutions.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Identifying Stakeholders: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Stakeholders affected by fake news include journalists, fact-checkers, social media platforms, policymakers, and the general public.</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Each stakeholder group may have different perspectives and roles in combating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Brainstorming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Technological solutions: Using machine learning, natural language processing, and data analysis to detect patterns of fake news dissemination.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Regulatory measures: Implementing laws and regulations to hold creators and distributors of fake news accountable.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Media literacy initiatives: Educating the public about how to identify fake news and evaluate sources of information.</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Technological Solutions: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Machine learning algorithms can be trained on labeled datasets to identify patterns in fake news articles.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Natural language processing techniques can be used to analyze the text of news articles and detect linguistic markers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Data analysis can help identify fake news stories based on their social media engagement metrics, such as likes, shares, and comments.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Regulatory Measures: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Governments can enact laws to penalize the creation and dissemination of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Social media platforms can implement policies to restrict the spread of fake news on their platforms.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Media Literacy Initiatives: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Educational programs can teach individuals how to critically evaluate news sources and identify misinformation.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Fact-checking organizations can provide resources and tools for verifying the accuracy of news stories.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Collaboration and Partnerships: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Collaboration between stakeholders is essential for effectively combating fake news.</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Partnerships between media organizations, tech companies, and governments can lead to innovative solutions.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Prototype Development:</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bdr w:val="single" w:sz="2" w:space="0" w:color="E3E3E3"/>
        </w:rPr>
      </w:pPr>
      <w:r>
        <w:rPr>
          <w:rFonts w:asciiTheme="minorHAnsi" w:hAnsiTheme="minorHAnsi"/>
          <w:sz w:val="30"/>
          <w:szCs w:val="30"/>
          <w:bdr w:val="single" w:sz="2" w:space="0" w:color="E3E3E3"/>
        </w:rPr>
        <w:t>Develop prototypes of fake news detection systems using machine learning algorithms.</w:t>
      </w:r>
    </w:p>
    <w:p w:rsidR="008D0995" w:rsidRDefault="008D0995"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p>
    <w:p w:rsidR="008D0995"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Style w:val="Strong"/>
          <w:rFonts w:asciiTheme="minorHAnsi" w:hAnsiTheme="minorHAnsi"/>
          <w:b w:val="0"/>
          <w:bCs w:val="0"/>
          <w:sz w:val="30"/>
          <w:szCs w:val="30"/>
        </w:rPr>
      </w:pPr>
      <w:r>
        <w:rPr>
          <w:rFonts w:asciiTheme="minorHAnsi" w:hAnsiTheme="minorHAnsi"/>
          <w:sz w:val="30"/>
          <w:szCs w:val="30"/>
          <w:bdr w:val="single" w:sz="2" w:space="0" w:color="E3E3E3"/>
        </w:rPr>
        <w:lastRenderedPageBreak/>
        <w:t>Test the prototypes using real-world data to evaluate their effectiveness.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Testing and Evaluation: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Test the effectiveness of fake news detection systems using metrics such as accuracy, precision, recall, and F1-score.</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spacing w:line="26" w:lineRule="atLeast"/>
        <w:ind w:left="720"/>
        <w:rPr>
          <w:rFonts w:asciiTheme="minorHAnsi" w:hAnsiTheme="minorHAnsi"/>
          <w:sz w:val="30"/>
          <w:szCs w:val="30"/>
        </w:rPr>
      </w:pPr>
      <w:r>
        <w:rPr>
          <w:rFonts w:asciiTheme="minorHAnsi" w:hAnsiTheme="minorHAnsi"/>
          <w:sz w:val="30"/>
          <w:szCs w:val="30"/>
          <w:bdr w:val="single" w:sz="2" w:space="0" w:color="E3E3E3"/>
        </w:rPr>
        <w:t>Evaluate the impact of the solutions on reducing the spread of fake news and improving media literacy.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Theme="minorHAnsi" w:hAnsiTheme="minorHAnsi"/>
          <w:sz w:val="30"/>
          <w:szCs w:val="30"/>
        </w:rPr>
      </w:pPr>
      <w:r>
        <w:rPr>
          <w:rStyle w:val="Strong"/>
          <w:rFonts w:asciiTheme="minorHAnsi" w:hAnsiTheme="minorHAnsi"/>
          <w:sz w:val="30"/>
          <w:szCs w:val="30"/>
          <w:bdr w:val="single" w:sz="2" w:space="0" w:color="E3E3E3"/>
        </w:rPr>
        <w:t>Iterative Improvement:</w:t>
      </w:r>
    </w:p>
    <w:p w:rsidR="00895552" w:rsidRDefault="008D0995" w:rsidP="008D0995">
      <w:pPr>
        <w:widowControl/>
        <w:pBdr>
          <w:top w:val="single" w:sz="2" w:space="0" w:color="E3E3E3"/>
          <w:left w:val="single" w:sz="2" w:space="3" w:color="E3E3E3"/>
          <w:bottom w:val="single" w:sz="2" w:space="0" w:color="E3E3E3"/>
          <w:right w:val="single" w:sz="2" w:space="0" w:color="E3E3E3"/>
        </w:pBdr>
        <w:tabs>
          <w:tab w:val="left" w:pos="720"/>
        </w:tabs>
        <w:spacing w:line="26" w:lineRule="atLeast"/>
        <w:rPr>
          <w:rFonts w:asciiTheme="minorHAnsi" w:hAnsiTheme="minorHAnsi"/>
          <w:sz w:val="30"/>
          <w:szCs w:val="30"/>
        </w:rPr>
      </w:pPr>
      <w:r>
        <w:rPr>
          <w:rFonts w:asciiTheme="minorHAnsi" w:hAnsiTheme="minorHAnsi"/>
          <w:sz w:val="30"/>
          <w:szCs w:val="30"/>
          <w:bdr w:val="single" w:sz="2" w:space="0" w:color="E3E3E3"/>
        </w:rPr>
        <w:t xml:space="preserve">         </w:t>
      </w:r>
      <w:r w:rsidR="007A0206">
        <w:rPr>
          <w:rFonts w:asciiTheme="minorHAnsi" w:hAnsiTheme="minorHAnsi"/>
          <w:sz w:val="30"/>
          <w:szCs w:val="30"/>
          <w:bdr w:val="single" w:sz="2" w:space="0" w:color="E3E3E3"/>
        </w:rPr>
        <w:t>Continuously improve fake news detection systems based on feedback and new insights.</w:t>
      </w:r>
    </w:p>
    <w:p w:rsidR="00895552" w:rsidRDefault="007A0206">
      <w:pPr>
        <w:widowControl/>
        <w:numPr>
          <w:ilvl w:val="0"/>
          <w:numId w:val="15"/>
        </w:numPr>
        <w:pBdr>
          <w:top w:val="single" w:sz="2" w:space="0" w:color="E3E3E3"/>
          <w:left w:val="single" w:sz="2" w:space="3" w:color="E3E3E3"/>
          <w:bottom w:val="single" w:sz="2" w:space="0" w:color="E3E3E3"/>
          <w:right w:val="single" w:sz="2" w:space="0" w:color="E3E3E3"/>
        </w:pBdr>
        <w:spacing w:line="26" w:lineRule="atLeast"/>
        <w:ind w:left="0"/>
        <w:rPr>
          <w:rFonts w:asciiTheme="minorHAnsi" w:hAnsiTheme="minorHAnsi"/>
          <w:sz w:val="30"/>
          <w:szCs w:val="30"/>
        </w:rPr>
      </w:pPr>
      <w:r>
        <w:rPr>
          <w:rFonts w:asciiTheme="minorHAnsi" w:hAnsiTheme="minorHAnsi"/>
          <w:sz w:val="30"/>
          <w:szCs w:val="30"/>
          <w:bdr w:val="single" w:sz="2" w:space="0" w:color="E3E3E3"/>
        </w:rPr>
        <w:t>Adapt to emerging trends and new challenges in fake news dissemination.</w:t>
      </w:r>
    </w:p>
    <w:p w:rsidR="00895552" w:rsidRDefault="007A0206">
      <w:pPr>
        <w:pStyle w:val="a"/>
        <w:rPr>
          <w:rFonts w:asciiTheme="minorHAnsi" w:hAnsiTheme="minorHAnsi"/>
          <w:sz w:val="30"/>
          <w:szCs w:val="30"/>
        </w:rPr>
      </w:pPr>
      <w:r>
        <w:rPr>
          <w:rFonts w:asciiTheme="minorHAnsi" w:hAnsiTheme="minorHAnsi"/>
          <w:sz w:val="30"/>
          <w:szCs w:val="30"/>
        </w:rPr>
        <w:t>窗体顶端</w:t>
      </w:r>
    </w:p>
    <w:p w:rsidR="00895552" w:rsidRDefault="00895552">
      <w:pPr>
        <w:pStyle w:val="Heading1"/>
        <w:tabs>
          <w:tab w:val="left" w:pos="1286"/>
        </w:tabs>
        <w:spacing w:before="169"/>
        <w:ind w:left="0"/>
        <w:jc w:val="both"/>
        <w:rPr>
          <w:rFonts w:asciiTheme="minorHAnsi" w:hAnsiTheme="minorHAnsi"/>
          <w:sz w:val="30"/>
          <w:szCs w:val="30"/>
        </w:rPr>
      </w:pPr>
    </w:p>
    <w:p w:rsidR="00895552" w:rsidRDefault="007A0206">
      <w:pPr>
        <w:pStyle w:val="Heading1"/>
        <w:numPr>
          <w:ilvl w:val="1"/>
          <w:numId w:val="2"/>
        </w:numPr>
        <w:tabs>
          <w:tab w:val="left" w:pos="1286"/>
        </w:tabs>
        <w:spacing w:before="170"/>
      </w:pPr>
      <w:r>
        <w:t>PROPOSEDSOLUTION:</w:t>
      </w:r>
    </w:p>
    <w:p w:rsidR="00895552" w:rsidRPr="008D0995" w:rsidRDefault="008D0995" w:rsidP="008D0995">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Theme="minorHAnsi" w:eastAsia="Segoe UI" w:hAnsiTheme="minorHAnsi" w:cstheme="minorHAnsi"/>
          <w:color w:val="0D0D0D"/>
          <w:sz w:val="28"/>
          <w:szCs w:val="28"/>
        </w:rPr>
      </w:pPr>
      <w:r>
        <w:rPr>
          <w:rFonts w:ascii="Segoe UI" w:eastAsia="Segoe UI" w:hAnsi="Segoe UI" w:cs="Segoe UI"/>
          <w:color w:val="0D0D0D"/>
          <w:sz w:val="30"/>
          <w:szCs w:val="30"/>
          <w:shd w:val="clear" w:color="auto" w:fill="FFFFFF"/>
        </w:rPr>
        <w:t xml:space="preserve">         </w:t>
      </w:r>
      <w:r w:rsidR="007A0206" w:rsidRPr="008D0995">
        <w:rPr>
          <w:rFonts w:asciiTheme="minorHAnsi" w:eastAsia="Segoe UI" w:hAnsiTheme="minorHAnsi" w:cstheme="minorHAnsi"/>
          <w:color w:val="0D0D0D"/>
          <w:sz w:val="28"/>
          <w:szCs w:val="28"/>
          <w:shd w:val="clear" w:color="auto" w:fill="FFFFFF"/>
        </w:rPr>
        <w:t>The proposed solution to combat fake news involves the development of a comprehensive fake news detection system using a combination of machine learning algorithms, natural language processing (NLP) techniques, and social network analysis. The system will be designed to analyze news articles, social media posts, and other online content to identify and flag potential instances of fake news. The key components of the proposed solution are as follows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Data Collection and Preprocessing:</w:t>
      </w:r>
    </w:p>
    <w:p w:rsidR="00895552"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Gather a large dataset of news articles, social media posts, and related content from various sources.</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Preprocess the data to clean and standardize the text, remove noise, and extract relevant features.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p>
    <w:p w:rsidR="00895552" w:rsidRPr="008D0995"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Extract features from the text data, such as word frequencies, n-grams, and semantic features.</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8D0995">
        <w:rPr>
          <w:rFonts w:asciiTheme="minorHAnsi" w:eastAsia="Segoe UI" w:hAnsiTheme="minorHAnsi" w:cstheme="minorHAnsi"/>
          <w:color w:val="0D0D0D"/>
          <w:sz w:val="28"/>
          <w:szCs w:val="28"/>
          <w:bdr w:val="single" w:sz="2" w:space="0" w:color="E3E3E3"/>
          <w:shd w:val="clear" w:color="auto" w:fill="FFFFFF"/>
        </w:rPr>
        <w:t>Use NLP techniques to analyze the sentiment, tone, and credibility of the content.</w:t>
      </w: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Machine Learning Models: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Train machine learning models, such as logistic regression, random forests, and support vector machines, on the extracted features.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ensemble methods to combine the predictions of multiple models for improved accuracy.</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30"/>
          <w:szCs w:val="30"/>
        </w:rPr>
      </w:pPr>
      <w:r w:rsidRPr="009D3197">
        <w:rPr>
          <w:rFonts w:asciiTheme="minorHAnsi" w:eastAsia="Segoe UI" w:hAnsiTheme="minorHAnsi" w:cstheme="minorHAnsi"/>
          <w:color w:val="0D0D0D"/>
          <w:sz w:val="28"/>
          <w:szCs w:val="28"/>
          <w:bdr w:val="single" w:sz="2" w:space="0" w:color="E3E3E3"/>
          <w:shd w:val="clear" w:color="auto" w:fill="FFFFFF"/>
        </w:rPr>
        <w:t xml:space="preserve">Utilize pre-trained word </w:t>
      </w:r>
      <w:proofErr w:type="spellStart"/>
      <w:r w:rsidRPr="009D3197">
        <w:rPr>
          <w:rFonts w:asciiTheme="minorHAnsi" w:eastAsia="Segoe UI" w:hAnsiTheme="minorHAnsi" w:cstheme="minorHAnsi"/>
          <w:color w:val="0D0D0D"/>
          <w:sz w:val="28"/>
          <w:szCs w:val="28"/>
          <w:bdr w:val="single" w:sz="2" w:space="0" w:color="E3E3E3"/>
          <w:shd w:val="clear" w:color="auto" w:fill="FFFFFF"/>
        </w:rPr>
        <w:t>embeddings</w:t>
      </w:r>
      <w:proofErr w:type="spellEnd"/>
      <w:r w:rsidRPr="009D3197">
        <w:rPr>
          <w:rFonts w:asciiTheme="minorHAnsi" w:eastAsia="Segoe UI" w:hAnsiTheme="minorHAnsi" w:cstheme="minorHAnsi"/>
          <w:color w:val="0D0D0D"/>
          <w:sz w:val="28"/>
          <w:szCs w:val="28"/>
          <w:bdr w:val="single" w:sz="2" w:space="0" w:color="E3E3E3"/>
          <w:shd w:val="clear" w:color="auto" w:fill="FFFFFF"/>
        </w:rPr>
        <w:t xml:space="preserve">, such as Word2Vec or </w:t>
      </w:r>
      <w:proofErr w:type="spellStart"/>
      <w:r w:rsidRPr="009D3197">
        <w:rPr>
          <w:rFonts w:asciiTheme="minorHAnsi" w:eastAsia="Segoe UI" w:hAnsiTheme="minorHAnsi" w:cstheme="minorHAnsi"/>
          <w:color w:val="0D0D0D"/>
          <w:sz w:val="28"/>
          <w:szCs w:val="28"/>
          <w:bdr w:val="single" w:sz="2" w:space="0" w:color="E3E3E3"/>
          <w:shd w:val="clear" w:color="auto" w:fill="FFFFFF"/>
        </w:rPr>
        <w:t>GloVe</w:t>
      </w:r>
      <w:proofErr w:type="spellEnd"/>
      <w:r w:rsidRPr="009D3197">
        <w:rPr>
          <w:rFonts w:asciiTheme="minorHAnsi" w:eastAsia="Segoe UI" w:hAnsiTheme="minorHAnsi" w:cstheme="minorHAnsi"/>
          <w:color w:val="0D0D0D"/>
          <w:sz w:val="28"/>
          <w:szCs w:val="28"/>
          <w:bdr w:val="single" w:sz="2" w:space="0" w:color="E3E3E3"/>
          <w:shd w:val="clear" w:color="auto" w:fill="FFFFFF"/>
        </w:rPr>
        <w:t>, to capture semantic relationships in the text</w:t>
      </w:r>
      <w:r>
        <w:rPr>
          <w:rFonts w:ascii="Segoe UI" w:eastAsia="Segoe UI" w:hAnsi="Segoe UI" w:cs="Segoe UI"/>
          <w:color w:val="0D0D0D"/>
          <w:sz w:val="30"/>
          <w:szCs w:val="30"/>
          <w:bdr w:val="single" w:sz="2" w:space="0" w:color="E3E3E3"/>
          <w:shd w:val="clear" w:color="auto" w:fill="FFFFFF"/>
        </w:rPr>
        <w:t>.</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Social Network Analysis: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lastRenderedPageBreak/>
        <w:t>Analyze the network structure of social media platforms to identify patterns of fake news dissemination.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graph-based algorithms to detect fake news "clusters" and influential users.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Real-time Monitoring:</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Implement a real-time monitoring system to continuously scan news articles and social media posts for potential instances of fake news.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automated alerts and notifications to flag suspicious content for further review.</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Incorporate a human-in-the-loop verification process, where flagged content is reviewed by human fact-checkers or domain experts.</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Use the feedback from human reviewers to improve the performance of the machine learning models.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Evaluation and Validation:</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Evaluate the performance of the fake news detection system using metrics such as accuracy, precision, recall, and F1-score.</w:t>
      </w:r>
    </w:p>
    <w:p w:rsidR="00895552" w:rsidRPr="009D3197" w:rsidRDefault="007A0206" w:rsidP="008D0995">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Validate the system on a diverse set of real-world data to ensure its effectiveness across different types of fake news.</w:t>
      </w:r>
    </w:p>
    <w:p w:rsidR="00895552" w:rsidRDefault="007A0206" w:rsidP="008D0995">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Scalability and Deployment:</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p>
    <w:p w:rsidR="00895552" w:rsidRPr="009D3197" w:rsidRDefault="007A0206" w:rsidP="009D3197">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Deploy the system as a web-based application or API that can be accessed by journalists, fact-checkers, and the general public.</w:t>
      </w:r>
    </w:p>
    <w:p w:rsidR="00895552" w:rsidRDefault="00895552">
      <w:pPr>
        <w:widowControl/>
        <w:numPr>
          <w:ilvl w:val="0"/>
          <w:numId w:val="16"/>
        </w:numPr>
        <w:pBdr>
          <w:top w:val="single" w:sz="2" w:space="0" w:color="E3E3E3"/>
          <w:left w:val="single" w:sz="2" w:space="3" w:color="E3E3E3"/>
          <w:bottom w:val="single" w:sz="2" w:space="0" w:color="E3E3E3"/>
          <w:right w:val="single" w:sz="2" w:space="0" w:color="E3E3E3"/>
        </w:pBdr>
        <w:ind w:left="0"/>
        <w:rPr>
          <w:sz w:val="30"/>
          <w:szCs w:val="30"/>
        </w:rPr>
      </w:pPr>
    </w:p>
    <w:p w:rsidR="00895552" w:rsidRDefault="007A0206" w:rsidP="009D3197">
      <w:pPr>
        <w:pStyle w:val="NormalWeb"/>
        <w:pBdr>
          <w:top w:val="single" w:sz="2" w:space="0" w:color="E3E3E3"/>
          <w:left w:val="single" w:sz="2" w:space="0" w:color="E3E3E3"/>
          <w:bottom w:val="single" w:sz="2" w:space="0" w:color="E3E3E3"/>
          <w:right w:val="single" w:sz="2" w:space="0" w:color="E3E3E3"/>
        </w:pBdr>
        <w:spacing w:beforeAutospacing="0" w:afterAutospacing="0"/>
        <w:rPr>
          <w:sz w:val="30"/>
          <w:szCs w:val="30"/>
        </w:rPr>
      </w:pPr>
      <w:r>
        <w:rPr>
          <w:rStyle w:val="Strong"/>
          <w:rFonts w:ascii="Segoe UI" w:eastAsia="Segoe UI" w:hAnsi="Segoe UI" w:cs="Segoe UI"/>
          <w:color w:val="0D0D0D"/>
          <w:sz w:val="30"/>
          <w:szCs w:val="30"/>
          <w:bdr w:val="single" w:sz="2" w:space="0" w:color="E3E3E3"/>
          <w:shd w:val="clear" w:color="auto" w:fill="FFFFFF"/>
        </w:rPr>
        <w:t>Education and Awareness:</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Promote media literacy and awareness campaigns to educate the public about the dangers of fake news and how to identify reliable sources of information.</w:t>
      </w:r>
    </w:p>
    <w:p w:rsidR="00895552" w:rsidRPr="009D3197" w:rsidRDefault="009D3197" w:rsidP="009D3197">
      <w:pPr>
        <w:widowControl/>
        <w:pBdr>
          <w:top w:val="single" w:sz="2" w:space="0" w:color="E3E3E3"/>
          <w:left w:val="single" w:sz="2" w:space="3" w:color="E3E3E3"/>
          <w:bottom w:val="single" w:sz="2" w:space="0" w:color="E3E3E3"/>
          <w:right w:val="single" w:sz="2" w:space="0" w:color="E3E3E3"/>
        </w:pBdr>
        <w:tabs>
          <w:tab w:val="left" w:pos="720"/>
        </w:tabs>
        <w:rPr>
          <w:rFonts w:asciiTheme="minorHAnsi" w:hAnsiTheme="minorHAnsi" w:cstheme="minorHAnsi"/>
          <w:sz w:val="28"/>
          <w:szCs w:val="28"/>
        </w:rPr>
      </w:pPr>
      <w:r w:rsidRPr="009D3197">
        <w:rPr>
          <w:rFonts w:asciiTheme="minorHAnsi" w:eastAsia="Segoe UI" w:hAnsiTheme="minorHAnsi" w:cstheme="minorHAnsi"/>
          <w:color w:val="0D0D0D"/>
          <w:sz w:val="28"/>
          <w:szCs w:val="28"/>
          <w:bdr w:val="single" w:sz="2" w:space="0" w:color="E3E3E3"/>
          <w:shd w:val="clear" w:color="auto" w:fill="FFFFFF"/>
        </w:rPr>
        <w:t xml:space="preserve">        </w:t>
      </w:r>
      <w:r w:rsidR="007A0206" w:rsidRPr="009D3197">
        <w:rPr>
          <w:rFonts w:asciiTheme="minorHAnsi" w:eastAsia="Segoe UI" w:hAnsiTheme="minorHAnsi" w:cstheme="minorHAnsi"/>
          <w:color w:val="0D0D0D"/>
          <w:sz w:val="28"/>
          <w:szCs w:val="28"/>
          <w:bdr w:val="single" w:sz="2" w:space="0" w:color="E3E3E3"/>
          <w:shd w:val="clear" w:color="auto" w:fill="FFFFFF"/>
        </w:rPr>
        <w:t>Collaborate with schools, universities, and media organizations to incorporate media literacy education into curricula and training programs.</w:t>
      </w:r>
    </w:p>
    <w:p w:rsidR="00895552" w:rsidRPr="006C75EE" w:rsidRDefault="007A0206">
      <w:pPr>
        <w:pStyle w:val="Heading1"/>
        <w:numPr>
          <w:ilvl w:val="0"/>
          <w:numId w:val="26"/>
        </w:numPr>
        <w:tabs>
          <w:tab w:val="left" w:pos="1127"/>
        </w:tabs>
        <w:spacing w:before="154"/>
        <w:rPr>
          <w:rFonts w:asciiTheme="minorHAnsi" w:hAnsiTheme="minorHAnsi" w:cstheme="minorHAnsi"/>
          <w:sz w:val="28"/>
          <w:szCs w:val="28"/>
        </w:rPr>
      </w:pPr>
      <w:r>
        <w:t>REQUIREMENTSANALYSIS:</w:t>
      </w:r>
    </w:p>
    <w:p w:rsidR="00895552" w:rsidRPr="006C75EE" w:rsidRDefault="007A0206">
      <w:pPr>
        <w:pStyle w:val="BodyText"/>
        <w:spacing w:before="179" w:line="256" w:lineRule="auto"/>
        <w:ind w:left="800" w:right="904"/>
        <w:rPr>
          <w:rFonts w:asciiTheme="minorHAnsi" w:hAnsiTheme="minorHAnsi" w:cstheme="minorHAnsi"/>
          <w:sz w:val="28"/>
          <w:szCs w:val="28"/>
        </w:rPr>
      </w:pPr>
      <w:r w:rsidRPr="006C75EE">
        <w:rPr>
          <w:rFonts w:asciiTheme="minorHAnsi" w:hAnsiTheme="minorHAnsi" w:cstheme="minorHAnsi"/>
          <w:sz w:val="28"/>
          <w:szCs w:val="28"/>
        </w:rPr>
        <w:t xml:space="preserve">Incorporating advanced analytics tools and machine learning </w:t>
      </w:r>
      <w:proofErr w:type="spellStart"/>
      <w:r w:rsidRPr="006C75EE">
        <w:rPr>
          <w:rFonts w:asciiTheme="minorHAnsi" w:hAnsiTheme="minorHAnsi" w:cstheme="minorHAnsi"/>
          <w:sz w:val="28"/>
          <w:szCs w:val="28"/>
        </w:rPr>
        <w:t>modelsinto</w:t>
      </w:r>
      <w:proofErr w:type="spellEnd"/>
      <w:r w:rsidRPr="006C75EE">
        <w:rPr>
          <w:rFonts w:asciiTheme="minorHAnsi" w:hAnsiTheme="minorHAnsi" w:cstheme="minorHAnsi"/>
          <w:sz w:val="28"/>
          <w:szCs w:val="28"/>
        </w:rPr>
        <w:t xml:space="preserve"> your data warehouse can significantly enhance your organization'sabilitytoextractvaluableinsightsandmakedata-drivendecisions.</w:t>
      </w:r>
    </w:p>
    <w:p w:rsidR="00895552" w:rsidRDefault="007A0206">
      <w:pPr>
        <w:pStyle w:val="Heading1"/>
        <w:numPr>
          <w:ilvl w:val="1"/>
          <w:numId w:val="26"/>
        </w:numPr>
        <w:tabs>
          <w:tab w:val="left" w:pos="1286"/>
        </w:tabs>
        <w:spacing w:before="164"/>
      </w:pPr>
      <w:r>
        <w:t>FUNCTIONALREQUIREMENTS: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Data Collection: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collect news articles, social media posts, and related content from various sources.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Preprocessing:</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It should preprocess the data to clean and standardize the text, remove noise, and extract relevant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Feature Extraction:</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Extract features from the text data, such as word frequencies, n-grams, and semantic features.</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30"/>
          <w:szCs w:val="30"/>
        </w:rPr>
      </w:pPr>
      <w:r>
        <w:rPr>
          <w:rStyle w:val="Strong"/>
          <w:rFonts w:ascii="Segoe UI" w:eastAsia="Segoe UI" w:hAnsi="Segoe UI" w:cs="Segoe UI"/>
          <w:color w:val="0D0D0D"/>
          <w:sz w:val="30"/>
          <w:szCs w:val="30"/>
          <w:bdr w:val="single" w:sz="2" w:space="0" w:color="E3E3E3"/>
          <w:shd w:val="clear" w:color="auto" w:fill="FFFFFF"/>
        </w:rPr>
        <w:lastRenderedPageBreak/>
        <w:t>Machine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30"/>
          <w:szCs w:val="30"/>
          <w:bdr w:val="single" w:sz="2" w:space="0" w:color="E3E3E3"/>
          <w:shd w:val="clear" w:color="auto" w:fill="FFFFFF"/>
        </w:rPr>
        <w:t>Train machine learning models, such as logistic regression, random forests, and support vector machines, on the extracted features.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Deep Learning Models: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Explore the use of deep learning models, such as convolutional neural networks (CNNs) and recurrent neural networks (RNNs), for fake news detection.</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Real-time Monitoring:</w:t>
      </w:r>
      <w:r w:rsidRPr="009D3197">
        <w:rPr>
          <w:rFonts w:asciiTheme="minorHAnsi" w:eastAsia="Segoe UI" w:hAnsiTheme="minorHAnsi" w:cstheme="minorHAnsi"/>
          <w:color w:val="0D0D0D"/>
          <w:sz w:val="28"/>
          <w:szCs w:val="28"/>
          <w:bdr w:val="single" w:sz="2" w:space="0" w:color="E3E3E3"/>
          <w:shd w:val="clear" w:color="auto" w:fill="FFFFFF"/>
        </w:rPr>
        <w:t xml:space="preserve"> Implement a real-time monitoring system to continuously scan news articles and social media posts for potential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Human-in-the-Loop Verification:</w:t>
      </w:r>
      <w:r w:rsidRPr="009D3197">
        <w:rPr>
          <w:rFonts w:asciiTheme="minorHAnsi" w:eastAsia="Segoe UI" w:hAnsiTheme="minorHAnsi" w:cstheme="minorHAnsi"/>
          <w:color w:val="0D0D0D"/>
          <w:sz w:val="28"/>
          <w:szCs w:val="28"/>
          <w:bdr w:val="single" w:sz="2" w:space="0" w:color="E3E3E3"/>
          <w:shd w:val="clear" w:color="auto" w:fill="FFFFFF"/>
        </w:rPr>
        <w:t xml:space="preserve"> Incorporate a human-in-the-loop verification process, where flagged content is reviewed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Design the system to be scalable, capable of processing large volumes of data efficiently</w:t>
      </w:r>
      <w:r>
        <w:rPr>
          <w:rFonts w:ascii="Segoe UI" w:eastAsia="Segoe UI" w:hAnsi="Segoe UI" w:cs="Segoe UI"/>
          <w:color w:val="0D0D0D"/>
          <w:sz w:val="30"/>
          <w:szCs w:val="30"/>
          <w:bdr w:val="single" w:sz="2" w:space="0" w:color="E3E3E3"/>
          <w:shd w:val="clear" w:color="auto" w:fill="FFFFFF"/>
        </w:rPr>
        <w:t>.</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Deployment:</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Deploy the system as a web-based application or API that can </w:t>
      </w:r>
      <w:proofErr w:type="gramStart"/>
      <w:r w:rsidRPr="009D3197">
        <w:rPr>
          <w:rFonts w:asciiTheme="minorHAnsi" w:eastAsia="Segoe UI" w:hAnsiTheme="minorHAnsi" w:cstheme="minorHAnsi"/>
          <w:color w:val="0D0D0D"/>
          <w:sz w:val="28"/>
          <w:szCs w:val="28"/>
          <w:bdr w:val="single" w:sz="2" w:space="0" w:color="E3E3E3"/>
          <w:shd w:val="clear" w:color="auto" w:fill="FFFFFF"/>
        </w:rPr>
        <w:t xml:space="preserve">be </w:t>
      </w:r>
      <w:r w:rsidR="009D3197">
        <w:rPr>
          <w:rFonts w:asciiTheme="minorHAnsi" w:eastAsia="Segoe UI" w:hAnsiTheme="minorHAnsi" w:cstheme="minorHAnsi"/>
          <w:color w:val="0D0D0D"/>
          <w:sz w:val="28"/>
          <w:szCs w:val="28"/>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accessed</w:t>
      </w:r>
      <w:proofErr w:type="gramEnd"/>
      <w:r w:rsidRPr="009D3197">
        <w:rPr>
          <w:rFonts w:asciiTheme="minorHAnsi" w:eastAsia="Segoe UI" w:hAnsiTheme="minorHAnsi" w:cstheme="minorHAnsi"/>
          <w:color w:val="0D0D0D"/>
          <w:sz w:val="28"/>
          <w:szCs w:val="28"/>
          <w:bdr w:val="single" w:sz="2" w:space="0" w:color="E3E3E3"/>
          <w:shd w:val="clear" w:color="auto" w:fill="FFFFFF"/>
        </w:rPr>
        <w:t xml:space="preserve"> by journalists, fact-checkers, and the general public.</w:t>
      </w:r>
    </w:p>
    <w:p w:rsidR="00895552" w:rsidRPr="009D3197" w:rsidRDefault="00895552">
      <w:pPr>
        <w:pStyle w:val="Heading1"/>
        <w:tabs>
          <w:tab w:val="left" w:pos="1286"/>
        </w:tabs>
        <w:spacing w:before="164"/>
        <w:ind w:left="799"/>
        <w:rPr>
          <w:rFonts w:asciiTheme="minorHAnsi" w:hAnsiTheme="minorHAnsi" w:cstheme="minorHAnsi"/>
          <w:sz w:val="28"/>
          <w:szCs w:val="28"/>
        </w:rPr>
      </w:pPr>
    </w:p>
    <w:p w:rsidR="00895552" w:rsidRDefault="00895552">
      <w:pPr>
        <w:pStyle w:val="BodyText"/>
        <w:spacing w:before="4"/>
        <w:rPr>
          <w:sz w:val="34"/>
        </w:rPr>
      </w:pPr>
    </w:p>
    <w:p w:rsidR="00895552" w:rsidRDefault="007A0206">
      <w:pPr>
        <w:pStyle w:val="Heading1"/>
        <w:numPr>
          <w:ilvl w:val="1"/>
          <w:numId w:val="26"/>
        </w:numPr>
        <w:tabs>
          <w:tab w:val="left" w:pos="1285"/>
        </w:tabs>
        <w:spacing w:before="1"/>
        <w:ind w:left="1284" w:hanging="485"/>
      </w:pPr>
      <w:r>
        <w:t>NONFUNCTIONALREQUIREMENTS: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Accuracy: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achieve high accuracy in detecting fake news, minimizing false positives and false negatives.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Speed</w:t>
      </w:r>
      <w:r w:rsidRPr="009D3197">
        <w:rPr>
          <w:rStyle w:val="Strong"/>
          <w:rFonts w:asciiTheme="minorHAnsi" w:eastAsia="Segoe UI" w:hAnsiTheme="minorHAnsi" w:cstheme="minorHAnsi"/>
          <w:color w:val="0D0D0D"/>
          <w:sz w:val="28"/>
          <w:szCs w:val="28"/>
          <w:bdr w:val="single" w:sz="2" w:space="0" w:color="E3E3E3"/>
          <w:shd w:val="clear" w:color="auto" w:fill="FFFFFF"/>
        </w:rPr>
        <w:t>:</w:t>
      </w:r>
      <w:r w:rsidRPr="009D3197">
        <w:rPr>
          <w:rFonts w:asciiTheme="minorHAnsi" w:eastAsia="Segoe UI" w:hAnsiTheme="minorHAnsi" w:cstheme="minorHAnsi"/>
          <w:color w:val="0D0D0D"/>
          <w:sz w:val="28"/>
          <w:szCs w:val="28"/>
          <w:bdr w:val="single" w:sz="2" w:space="0" w:color="E3E3E3"/>
          <w:shd w:val="clear" w:color="auto" w:fill="FFFFFF"/>
        </w:rPr>
        <w:t xml:space="preserve"> It should be able to process news articles and social media posts in real-time, providing timely alerts and notifications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Robustness:</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robust against attempts to deceive or manipulate it, such as adversarial attacks</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User Interface:</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web-based application should have a user-friendly interface, allowing users to easily access and interact with the system</w:t>
      </w:r>
      <w:r>
        <w:rPr>
          <w:rFonts w:ascii="Segoe UI" w:eastAsia="Segoe UI" w:hAnsi="Segoe UI" w:cs="Segoe UI"/>
          <w:color w:val="0D0D0D"/>
          <w:sz w:val="30"/>
          <w:szCs w:val="30"/>
          <w:bdr w:val="single" w:sz="2" w:space="0" w:color="E3E3E3"/>
          <w:shd w:val="clear" w:color="auto" w:fill="FFFFFF"/>
        </w:rPr>
        <w:t>.</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Security: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ensure the privacy and security of user data, complying with relevant data protection regulations.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Scalability: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The system should be able to scale up to handle increased load and data volume as needed.</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ind w:left="720"/>
        <w:rPr>
          <w:rFonts w:asciiTheme="minorHAnsi" w:hAnsiTheme="minorHAnsi" w:cstheme="minorHAnsi"/>
          <w:sz w:val="28"/>
          <w:szCs w:val="28"/>
        </w:rPr>
      </w:pPr>
      <w:r>
        <w:rPr>
          <w:rStyle w:val="Strong"/>
          <w:rFonts w:ascii="Segoe UI" w:eastAsia="Segoe UI" w:hAnsi="Segoe UI" w:cs="Segoe UI"/>
          <w:color w:val="0D0D0D"/>
          <w:sz w:val="30"/>
          <w:szCs w:val="30"/>
          <w:bdr w:val="single" w:sz="2" w:space="0" w:color="E3E3E3"/>
          <w:shd w:val="clear" w:color="auto" w:fill="FFFFFF"/>
        </w:rPr>
        <w:t>Reliability:</w:t>
      </w:r>
      <w:r>
        <w:rPr>
          <w:rFonts w:ascii="Segoe UI" w:eastAsia="Segoe UI" w:hAnsi="Segoe UI" w:cs="Segoe UI"/>
          <w:color w:val="0D0D0D"/>
          <w:sz w:val="30"/>
          <w:szCs w:val="30"/>
          <w:bdr w:val="single" w:sz="2" w:space="0" w:color="E3E3E3"/>
          <w:shd w:val="clear" w:color="auto" w:fill="FFFFFF"/>
        </w:rPr>
        <w:t xml:space="preserve"> </w:t>
      </w:r>
      <w:r w:rsidRPr="009D3197">
        <w:rPr>
          <w:rFonts w:asciiTheme="minorHAnsi" w:eastAsia="Segoe UI" w:hAnsiTheme="minorHAnsi" w:cstheme="minorHAnsi"/>
          <w:color w:val="0D0D0D"/>
          <w:sz w:val="28"/>
          <w:szCs w:val="28"/>
          <w:bdr w:val="single" w:sz="2" w:space="0" w:color="E3E3E3"/>
          <w:shd w:val="clear" w:color="auto" w:fill="FFFFFF"/>
        </w:rPr>
        <w:t xml:space="preserve">The system should be reliable, with minimal downtime and </w:t>
      </w:r>
    </w:p>
    <w:p w:rsidR="00895552" w:rsidRPr="009D3197"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rFonts w:asciiTheme="minorHAnsi" w:hAnsiTheme="minorHAnsi" w:cstheme="minorHAnsi"/>
          <w:sz w:val="28"/>
          <w:szCs w:val="28"/>
        </w:rPr>
      </w:pPr>
      <w:proofErr w:type="gramStart"/>
      <w:r w:rsidRPr="009D3197">
        <w:rPr>
          <w:rFonts w:asciiTheme="minorHAnsi" w:hAnsiTheme="minorHAnsi" w:cstheme="minorHAnsi"/>
          <w:sz w:val="28"/>
          <w:szCs w:val="28"/>
        </w:rPr>
        <w:t>errors</w:t>
      </w:r>
      <w:proofErr w:type="gramEnd"/>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s>
        <w:ind w:left="720"/>
        <w:rPr>
          <w:sz w:val="30"/>
          <w:szCs w:val="30"/>
        </w:rPr>
      </w:pPr>
      <w:r>
        <w:rPr>
          <w:rStyle w:val="Strong"/>
          <w:rFonts w:ascii="Segoe UI" w:eastAsia="Segoe UI" w:hAnsi="Segoe UI" w:cs="Segoe UI"/>
          <w:color w:val="0D0D0D"/>
          <w:sz w:val="30"/>
          <w:szCs w:val="30"/>
          <w:bdr w:val="single" w:sz="2" w:space="0" w:color="E3E3E3"/>
          <w:shd w:val="clear" w:color="auto" w:fill="FFFFFF"/>
        </w:rPr>
        <w:t>Maintainability:</w:t>
      </w:r>
      <w:r>
        <w:rPr>
          <w:rFonts w:ascii="Segoe UI" w:eastAsia="Segoe UI" w:hAnsi="Segoe UI" w:cs="Segoe UI"/>
          <w:color w:val="0D0D0D"/>
          <w:sz w:val="30"/>
          <w:szCs w:val="30"/>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be easy to maintain and update, with clear documentation and modular design.</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pP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Constraints: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Data Availability:</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system's effectiveness relies on the availability of a diverse and up-to-date dataset of labeled news articles and social media posts.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lastRenderedPageBreak/>
        <w:t>Computational Resources: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may require significant computational resources, particularly for training deep learning models and processing large volumes of data in real-time</w:t>
      </w:r>
      <w:r>
        <w:rPr>
          <w:rFonts w:ascii="Segoe UI" w:eastAsia="Segoe UI" w:hAnsi="Segoe UI" w:cs="Segoe UI"/>
          <w:color w:val="0D0D0D"/>
          <w:sz w:val="28"/>
          <w:szCs w:val="28"/>
          <w:bdr w:val="single" w:sz="2" w:space="0" w:color="E3E3E3"/>
          <w:shd w:val="clear" w:color="auto" w:fill="FFFFFF"/>
        </w:rPr>
        <w:t>.</w:t>
      </w: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r>
        <w:rPr>
          <w:rStyle w:val="Strong"/>
          <w:rFonts w:ascii="Segoe UI" w:eastAsia="Segoe UI" w:hAnsi="Segoe UI" w:cs="Segoe UI"/>
          <w:color w:val="0D0D0D"/>
          <w:sz w:val="28"/>
          <w:szCs w:val="28"/>
          <w:bdr w:val="single" w:sz="2" w:space="0" w:color="E3E3E3"/>
          <w:shd w:val="clear" w:color="auto" w:fill="FFFFFF"/>
        </w:rPr>
        <w:t>Regulatory Compliance:</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must comply with relevant laws and regulations regarding data privacy, security, and content moderation.</w:t>
      </w:r>
    </w:p>
    <w:p w:rsidR="00895552" w:rsidRPr="006C75EE"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rFonts w:asciiTheme="minorHAnsi" w:hAnsiTheme="minorHAnsi" w:cstheme="minorHAnsi"/>
          <w:sz w:val="28"/>
          <w:szCs w:val="28"/>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Use Cases:</w:t>
      </w:r>
    </w:p>
    <w:p w:rsidR="00895552" w:rsidRDefault="00895552">
      <w:pPr>
        <w:widowControl/>
        <w:numPr>
          <w:ilvl w:val="0"/>
          <w:numId w:val="29"/>
        </w:numPr>
        <w:pBdr>
          <w:top w:val="single" w:sz="2" w:space="0" w:color="E3E3E3"/>
          <w:left w:val="single" w:sz="2" w:space="3" w:color="E3E3E3"/>
          <w:bottom w:val="single" w:sz="2" w:space="0" w:color="E3E3E3"/>
          <w:right w:val="single" w:sz="2" w:space="0" w:color="E3E3E3"/>
        </w:pBdr>
        <w:ind w:left="0"/>
        <w:rPr>
          <w:sz w:val="28"/>
          <w:szCs w:val="28"/>
        </w:rPr>
      </w:pPr>
    </w:p>
    <w:p w:rsidR="00895552" w:rsidRPr="006C75EE"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rFonts w:asciiTheme="minorHAnsi" w:hAnsiTheme="minorHAnsi" w:cstheme="minorHAnsi"/>
          <w:sz w:val="28"/>
          <w:szCs w:val="28"/>
        </w:rPr>
      </w:pPr>
      <w:proofErr w:type="gramStart"/>
      <w:r>
        <w:rPr>
          <w:rStyle w:val="Strong"/>
          <w:rFonts w:ascii="Segoe UI" w:eastAsia="Segoe UI" w:hAnsi="Segoe UI" w:cs="Segoe UI"/>
          <w:color w:val="0D0D0D"/>
          <w:sz w:val="28"/>
          <w:szCs w:val="28"/>
          <w:bdr w:val="single" w:sz="2" w:space="0" w:color="E3E3E3"/>
          <w:shd w:val="clear" w:color="auto" w:fill="FFFFFF"/>
        </w:rPr>
        <w:t>Detecting Fake News:</w:t>
      </w:r>
      <w:r w:rsidRPr="006C75EE">
        <w:rPr>
          <w:rFonts w:asciiTheme="minorHAnsi" w:eastAsia="Segoe UI" w:hAnsiTheme="minorHAnsi" w:cstheme="minorHAnsi"/>
          <w:color w:val="0D0D0D"/>
          <w:sz w:val="28"/>
          <w:szCs w:val="28"/>
          <w:bdr w:val="single" w:sz="2" w:space="0" w:color="E3E3E3"/>
          <w:shd w:val="clear" w:color="auto" w:fill="FFFFFF"/>
        </w:rPr>
        <w:t xml:space="preserve"> The system should be able to detect instances of fake news in news articles and social media posts.</w:t>
      </w:r>
      <w:proofErr w:type="gramEnd"/>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Flagging Suspicious Content:</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flag suspicious content for further review by human fact-checkers or domain experts.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Providing Alerts and Notifications:</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provide real-time alerts and notifications for potentially fake news stories.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User Feedback:</w:t>
      </w:r>
      <w:r>
        <w:rPr>
          <w:rFonts w:ascii="Segoe UI" w:eastAsia="Segoe UI" w:hAnsi="Segoe UI" w:cs="Segoe UI"/>
          <w:color w:val="0D0D0D"/>
          <w:sz w:val="28"/>
          <w:szCs w:val="28"/>
          <w:bdr w:val="single" w:sz="2" w:space="0" w:color="E3E3E3"/>
          <w:shd w:val="clear" w:color="auto" w:fill="FFFFFF"/>
        </w:rPr>
        <w:t xml:space="preserve"> </w:t>
      </w:r>
      <w:r w:rsidRPr="006C75EE">
        <w:rPr>
          <w:rFonts w:asciiTheme="minorHAnsi" w:eastAsia="Segoe UI" w:hAnsiTheme="minorHAnsi" w:cstheme="minorHAnsi"/>
          <w:color w:val="0D0D0D"/>
          <w:sz w:val="28"/>
          <w:szCs w:val="28"/>
          <w:bdr w:val="single" w:sz="2" w:space="0" w:color="E3E3E3"/>
          <w:shd w:val="clear" w:color="auto" w:fill="FFFFFF"/>
        </w:rPr>
        <w:t>The system should incorporate user feedback to improve the accuracy and effectiveness of the fake news detection models.</w:t>
      </w:r>
    </w:p>
    <w:p w:rsidR="00895552" w:rsidRDefault="007A0206" w:rsidP="006C75EE">
      <w:pPr>
        <w:pStyle w:val="NormalWeb"/>
        <w:pBdr>
          <w:top w:val="single" w:sz="2" w:space="0" w:color="E3E3E3"/>
          <w:left w:val="single" w:sz="2" w:space="0" w:color="E3E3E3"/>
          <w:bottom w:val="single" w:sz="2" w:space="0" w:color="E3E3E3"/>
          <w:right w:val="single" w:sz="2" w:space="0" w:color="E3E3E3"/>
        </w:pBdr>
        <w:spacing w:beforeAutospacing="0" w:afterAutospacing="0"/>
        <w:rPr>
          <w:sz w:val="28"/>
          <w:szCs w:val="28"/>
        </w:rPr>
      </w:pPr>
      <w:r>
        <w:rPr>
          <w:rStyle w:val="Strong"/>
          <w:rFonts w:ascii="Segoe UI" w:eastAsia="Segoe UI" w:hAnsi="Segoe UI" w:cs="Segoe UI"/>
          <w:color w:val="0D0D0D"/>
          <w:sz w:val="28"/>
          <w:szCs w:val="28"/>
          <w:bdr w:val="single" w:sz="2" w:space="0" w:color="E3E3E3"/>
          <w:shd w:val="clear" w:color="auto" w:fill="FFFFFF"/>
        </w:rPr>
        <w:t>Performance Metrics: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Accuracy:</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Precision:</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instances classified as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Recall:</w:t>
      </w:r>
      <w:r>
        <w:rPr>
          <w:rFonts w:ascii="Segoe UI" w:eastAsia="Segoe UI" w:hAnsi="Segoe UI" w:cs="Segoe UI"/>
          <w:color w:val="0D0D0D"/>
          <w:sz w:val="28"/>
          <w:szCs w:val="28"/>
          <w:bdr w:val="single" w:sz="2" w:space="0" w:color="E3E3E3"/>
          <w:shd w:val="clear" w:color="auto" w:fill="FFFFFF"/>
        </w:rPr>
        <w:t xml:space="preserve"> The percentage of correctly classified instances of fake news among all actual instances of fake news.</w:t>
      </w:r>
    </w:p>
    <w:p w:rsidR="00895552" w:rsidRDefault="007A0206" w:rsidP="006C75EE">
      <w:pPr>
        <w:widowControl/>
        <w:pBdr>
          <w:top w:val="single" w:sz="2" w:space="0" w:color="E3E3E3"/>
          <w:left w:val="single" w:sz="2" w:space="3" w:color="E3E3E3"/>
          <w:bottom w:val="single" w:sz="2" w:space="0" w:color="E3E3E3"/>
          <w:right w:val="single" w:sz="2" w:space="0" w:color="E3E3E3"/>
        </w:pBdr>
        <w:tabs>
          <w:tab w:val="left" w:pos="720"/>
          <w:tab w:val="left" w:pos="1440"/>
        </w:tabs>
        <w:ind w:left="720"/>
        <w:rPr>
          <w:sz w:val="28"/>
          <w:szCs w:val="28"/>
        </w:rPr>
      </w:pPr>
      <w:r>
        <w:rPr>
          <w:rStyle w:val="Strong"/>
          <w:rFonts w:ascii="Segoe UI" w:eastAsia="Segoe UI" w:hAnsi="Segoe UI" w:cs="Segoe UI"/>
          <w:color w:val="0D0D0D"/>
          <w:sz w:val="28"/>
          <w:szCs w:val="28"/>
          <w:bdr w:val="single" w:sz="2" w:space="0" w:color="E3E3E3"/>
          <w:shd w:val="clear" w:color="auto" w:fill="FFFFFF"/>
        </w:rPr>
        <w:t>F1-Score:</w:t>
      </w:r>
      <w:r>
        <w:rPr>
          <w:rFonts w:ascii="Segoe UI" w:eastAsia="Segoe UI" w:hAnsi="Segoe UI" w:cs="Segoe UI"/>
          <w:color w:val="0D0D0D"/>
          <w:sz w:val="28"/>
          <w:szCs w:val="28"/>
          <w:bdr w:val="single" w:sz="2" w:space="0" w:color="E3E3E3"/>
          <w:shd w:val="clear" w:color="auto" w:fill="FFFFFF"/>
        </w:rPr>
        <w:t xml:space="preserve"> The harmonic mean of precision and recall, providing a balanced measure of the model's performance.</w:t>
      </w:r>
    </w:p>
    <w:p w:rsidR="00895552" w:rsidRDefault="00895552">
      <w:pPr>
        <w:pStyle w:val="Heading1"/>
        <w:tabs>
          <w:tab w:val="left" w:pos="1285"/>
        </w:tabs>
        <w:spacing w:before="1"/>
        <w:ind w:left="799"/>
      </w:pPr>
    </w:p>
    <w:p w:rsidR="00895552" w:rsidRDefault="007A0206">
      <w:pPr>
        <w:pStyle w:val="Heading1"/>
        <w:numPr>
          <w:ilvl w:val="0"/>
          <w:numId w:val="32"/>
        </w:numPr>
        <w:tabs>
          <w:tab w:val="left" w:pos="1122"/>
        </w:tabs>
        <w:ind w:hanging="322"/>
        <w:jc w:val="both"/>
      </w:pPr>
      <w:r>
        <w:t>PROJECTDESIGN: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project aims to develop a system that utilizes machine learning to predict fake news and warn users encountering such content.</w:t>
      </w:r>
    </w:p>
    <w:p w:rsidR="00895552" w:rsidRDefault="007A0206">
      <w:pPr>
        <w:pStyle w:val="Heading3"/>
        <w:shd w:val="clear" w:color="auto" w:fill="FFFFFF"/>
        <w:rPr>
          <w:rFonts w:asciiTheme="majorHAnsi" w:hAnsiTheme="majorHAnsi" w:hint="default"/>
          <w:sz w:val="30"/>
          <w:szCs w:val="30"/>
        </w:rPr>
      </w:pPr>
      <w:r>
        <w:rPr>
          <w:rFonts w:asciiTheme="majorHAnsi" w:eastAsia="sans-serif" w:hAnsiTheme="majorHAnsi" w:hint="default"/>
          <w:color w:val="1F1F1F"/>
          <w:sz w:val="30"/>
          <w:szCs w:val="30"/>
          <w:shd w:val="clear" w:color="auto" w:fill="FFFFFF"/>
        </w:rPr>
        <w:t>Project Phases: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Collection and Preprocessing</w:t>
      </w:r>
    </w:p>
    <w:p w:rsidR="00895552" w:rsidRDefault="007A0206" w:rsidP="006C75EE">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Sources:</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Publicly available datasets of labeled real and fake news articles (e.g., </w:t>
      </w:r>
      <w:proofErr w:type="spellStart"/>
      <w:r>
        <w:rPr>
          <w:rFonts w:asciiTheme="minorHAnsi" w:eastAsia="sans-serif" w:hAnsiTheme="minorHAnsi" w:cs="sans-serif"/>
          <w:color w:val="1F1F1F"/>
          <w:sz w:val="30"/>
          <w:szCs w:val="30"/>
          <w:shd w:val="clear" w:color="auto" w:fill="FFFFFF"/>
        </w:rPr>
        <w:t>Kaggle</w:t>
      </w:r>
      <w:proofErr w:type="spellEnd"/>
      <w:r>
        <w:rPr>
          <w:rFonts w:asciiTheme="minorHAnsi" w:eastAsia="sans-serif" w:hAnsiTheme="minorHAnsi" w:cs="sans-serif"/>
          <w:color w:val="1F1F1F"/>
          <w:sz w:val="30"/>
          <w:szCs w:val="30"/>
          <w:shd w:val="clear" w:color="auto" w:fill="FFFFFF"/>
        </w:rPr>
        <w:t>, UCI Machine Learning Repository)</w:t>
      </w:r>
    </w:p>
    <w:p w:rsidR="00895552" w:rsidRDefault="007A0206" w:rsidP="006C75EE">
      <w:pPr>
        <w:widowControl/>
        <w:tabs>
          <w:tab w:val="left" w:pos="720"/>
          <w:tab w:val="left" w:pos="2160"/>
        </w:tabs>
        <w:spacing w:beforeAutospacing="1"/>
        <w:ind w:left="1800"/>
        <w:rPr>
          <w:rFonts w:asciiTheme="minorHAnsi" w:hAnsiTheme="minorHAnsi"/>
          <w:sz w:val="30"/>
          <w:szCs w:val="30"/>
        </w:rPr>
      </w:pPr>
      <w:r>
        <w:rPr>
          <w:rFonts w:asciiTheme="minorHAnsi" w:eastAsia="sans-serif" w:hAnsiTheme="minorHAnsi" w:cs="sans-serif"/>
          <w:color w:val="1F1F1F"/>
          <w:sz w:val="30"/>
          <w:szCs w:val="30"/>
          <w:shd w:val="clear" w:color="auto" w:fill="FFFFFF"/>
        </w:rPr>
        <w:t>Partner with established fact-checking organizations for verified data.</w:t>
      </w:r>
    </w:p>
    <w:p w:rsidR="00895552" w:rsidRDefault="007A0206">
      <w:pPr>
        <w:widowControl/>
        <w:numPr>
          <w:ilvl w:val="1"/>
          <w:numId w:val="33"/>
        </w:numPr>
        <w:spacing w:beforeAutospacing="1"/>
        <w:ind w:left="0"/>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Data Preprocessing:</w:t>
      </w:r>
    </w:p>
    <w:p w:rsidR="00895552" w:rsidRDefault="006C75EE" w:rsidP="006C75EE">
      <w:pPr>
        <w:widowControl/>
        <w:tabs>
          <w:tab w:val="left" w:pos="720"/>
          <w:tab w:val="left" w:pos="216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lastRenderedPageBreak/>
        <w:t xml:space="preserve">               </w:t>
      </w:r>
      <w:r w:rsidR="007A0206">
        <w:rPr>
          <w:rFonts w:asciiTheme="minorHAnsi" w:eastAsia="sans-serif" w:hAnsiTheme="minorHAnsi" w:cs="sans-serif"/>
          <w:color w:val="1F1F1F"/>
          <w:sz w:val="30"/>
          <w:szCs w:val="30"/>
          <w:shd w:val="clear" w:color="auto" w:fill="FFFFFF"/>
        </w:rPr>
        <w:t>Clean and normalize text data (remove special characters, punctuation, stop words)</w:t>
      </w:r>
    </w:p>
    <w:p w:rsidR="00895552" w:rsidRDefault="006C75EE" w:rsidP="006C75EE">
      <w:pPr>
        <w:widowControl/>
        <w:tabs>
          <w:tab w:val="left" w:pos="720"/>
          <w:tab w:val="left" w:pos="2160"/>
        </w:tabs>
        <w:spacing w:beforeAutospacing="1"/>
        <w:rPr>
          <w:rFonts w:asciiTheme="minorHAnsi" w:hAnsiTheme="minorHAnsi"/>
          <w:b/>
          <w:bCs/>
          <w:sz w:val="30"/>
          <w:szCs w:val="30"/>
        </w:rPr>
      </w:pPr>
      <w:r>
        <w:rPr>
          <w:rFonts w:asciiTheme="minorHAnsi" w:eastAsia="sans-serif" w:hAnsiTheme="minorHAnsi" w:cs="sans-serif"/>
          <w:b/>
          <w:bCs/>
          <w:color w:val="1F1F1F"/>
          <w:sz w:val="30"/>
          <w:szCs w:val="30"/>
          <w:shd w:val="clear" w:color="auto" w:fill="FFFFFF"/>
        </w:rPr>
        <w:t xml:space="preserve">              </w:t>
      </w:r>
      <w:r w:rsidR="007A0206">
        <w:rPr>
          <w:rFonts w:asciiTheme="minorHAnsi" w:eastAsia="sans-serif" w:hAnsiTheme="minorHAnsi" w:cs="sans-serif"/>
          <w:b/>
          <w:bCs/>
          <w:color w:val="1F1F1F"/>
          <w:sz w:val="30"/>
          <w:szCs w:val="30"/>
          <w:shd w:val="clear" w:color="auto" w:fill="FFFFFF"/>
        </w:rPr>
        <w:t>Feature engineering:</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Extract linguistic features (e.g., average sentence length, word choice)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Analyze sentiment and emotional tone</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Identify suspicious patterns (e.g., ALL CAPS headlines, excessive exclamation </w:t>
      </w: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points)</w:t>
      </w:r>
    </w:p>
    <w:p w:rsidR="00895552" w:rsidRDefault="006C75EE" w:rsidP="006C75EE">
      <w:pPr>
        <w:widowControl/>
        <w:tabs>
          <w:tab w:val="left" w:pos="720"/>
          <w:tab w:val="left" w:pos="288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Explore visual features for social media posts (image analysis for manipulation)</w:t>
      </w:r>
    </w:p>
    <w:p w:rsidR="00895552" w:rsidRDefault="00895552" w:rsidP="006C75EE">
      <w:pPr>
        <w:widowControl/>
        <w:tabs>
          <w:tab w:val="left" w:pos="720"/>
        </w:tabs>
        <w:spacing w:beforeAutospacing="1"/>
        <w:rPr>
          <w:rFonts w:asciiTheme="minorHAnsi" w:hAnsiTheme="minorHAnsi"/>
          <w:sz w:val="30"/>
          <w:szCs w:val="30"/>
        </w:rPr>
      </w:pP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Model Development and Training</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Choose machine learning algorithms suitable for text classification (e.g., Support Vector Machines, Random Forests, </w:t>
      </w:r>
      <w:proofErr w:type="gramStart"/>
      <w:r w:rsidR="007A0206">
        <w:rPr>
          <w:rFonts w:asciiTheme="minorHAnsi" w:eastAsia="sans-serif" w:hAnsiTheme="minorHAnsi" w:cs="sans-serif"/>
          <w:color w:val="1F1F1F"/>
          <w:sz w:val="30"/>
          <w:szCs w:val="30"/>
          <w:shd w:val="clear" w:color="auto" w:fill="FFFFFF"/>
        </w:rPr>
        <w:t>Recurrent</w:t>
      </w:r>
      <w:proofErr w:type="gramEnd"/>
      <w:r w:rsidR="007A0206">
        <w:rPr>
          <w:rFonts w:asciiTheme="minorHAnsi" w:eastAsia="sans-serif" w:hAnsiTheme="minorHAnsi" w:cs="sans-serif"/>
          <w:color w:val="1F1F1F"/>
          <w:sz w:val="30"/>
          <w:szCs w:val="30"/>
          <w:shd w:val="clear" w:color="auto" w:fill="FFFFFF"/>
        </w:rPr>
        <w:t xml:space="preserve"> Neural Networks)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Split data into training, validation, and testing sets</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 xml:space="preserve">Train the model on the training set, optimizing </w:t>
      </w:r>
      <w:proofErr w:type="spellStart"/>
      <w:r w:rsidR="007A0206">
        <w:rPr>
          <w:rFonts w:asciiTheme="minorHAnsi" w:eastAsia="sans-serif" w:hAnsiTheme="minorHAnsi" w:cs="sans-serif"/>
          <w:color w:val="1F1F1F"/>
          <w:sz w:val="30"/>
          <w:szCs w:val="30"/>
          <w:shd w:val="clear" w:color="auto" w:fill="FFFFFF"/>
        </w:rPr>
        <w:t>hyperparameters</w:t>
      </w:r>
      <w:proofErr w:type="spellEnd"/>
      <w:r w:rsidR="007A0206">
        <w:rPr>
          <w:rFonts w:asciiTheme="minorHAnsi" w:eastAsia="sans-serif" w:hAnsiTheme="minorHAnsi" w:cs="sans-serif"/>
          <w:color w:val="1F1F1F"/>
          <w:sz w:val="30"/>
          <w:szCs w:val="30"/>
          <w:shd w:val="clear" w:color="auto" w:fill="FFFFFF"/>
        </w:rPr>
        <w:t xml:space="preserve"> on the validation set</w:t>
      </w:r>
    </w:p>
    <w:p w:rsidR="00895552" w:rsidRDefault="006C75EE"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Evaluate model performance on the testing set using metrics like accuracy, precision, and recall</w:t>
      </w:r>
    </w:p>
    <w:p w:rsidR="00CC23D2" w:rsidRDefault="006C75EE" w:rsidP="00CC23D2">
      <w:pPr>
        <w:widowControl/>
        <w:tabs>
          <w:tab w:val="left" w:pos="360"/>
          <w:tab w:val="left" w:pos="720"/>
        </w:tabs>
        <w:spacing w:beforeAutospacing="1"/>
        <w:rPr>
          <w:rFonts w:asciiTheme="minorHAnsi" w:eastAsia="sans-serif" w:hAnsiTheme="minorHAnsi" w:cs="sans-serif"/>
          <w:color w:val="1F1F1F"/>
          <w:sz w:val="30"/>
          <w:szCs w:val="30"/>
          <w:shd w:val="clear" w:color="auto" w:fill="FFFFFF"/>
        </w:rPr>
      </w:pPr>
      <w:r>
        <w:rPr>
          <w:rFonts w:asciiTheme="minorHAnsi" w:eastAsia="sans-serif" w:hAnsiTheme="minorHAnsi" w:cs="sans-serif"/>
          <w:color w:val="1F1F1F"/>
          <w:sz w:val="30"/>
          <w:szCs w:val="30"/>
          <w:shd w:val="clear" w:color="auto" w:fill="FFFFFF"/>
        </w:rPr>
        <w:t xml:space="preserve">                  </w:t>
      </w:r>
      <w:r w:rsidR="007A0206">
        <w:rPr>
          <w:rFonts w:asciiTheme="minorHAnsi" w:eastAsia="sans-serif" w:hAnsiTheme="minorHAnsi" w:cs="sans-serif"/>
          <w:color w:val="1F1F1F"/>
          <w:sz w:val="30"/>
          <w:szCs w:val="30"/>
          <w:shd w:val="clear" w:color="auto" w:fill="FFFFFF"/>
        </w:rPr>
        <w:t>Consider training multiple models and performing ensemble learning for improved results.</w:t>
      </w:r>
    </w:p>
    <w:p w:rsidR="00895552" w:rsidRDefault="007A0206" w:rsidP="00CC23D2">
      <w:pPr>
        <w:widowControl/>
        <w:tabs>
          <w:tab w:val="left" w:pos="360"/>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API Development and Integration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Develop a web API to receive news articles (text or URL) and return a prediction (real/fake) with a confidence score.</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Design a user interface for the API (optional, for internal testing)</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Explore integration with social media platforms and news aggregators (depending on their policies and APIs)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Warning System Design</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lastRenderedPageBreak/>
        <w:t>Decide on the format of the warning label (textual, visual, or a combination)</w:t>
      </w:r>
    </w:p>
    <w:p w:rsidR="00895552" w:rsidRDefault="007A0206" w:rsidP="006C75EE">
      <w:pPr>
        <w:widowControl/>
        <w:tabs>
          <w:tab w:val="left" w:pos="360"/>
          <w:tab w:val="left" w:pos="720"/>
        </w:tabs>
        <w:spacing w:beforeAutospacing="1"/>
        <w:rPr>
          <w:rFonts w:asciiTheme="minorHAnsi" w:hAnsiTheme="minorHAnsi"/>
          <w:sz w:val="30"/>
          <w:szCs w:val="30"/>
        </w:rPr>
      </w:pPr>
      <w:proofErr w:type="gramStart"/>
      <w:r>
        <w:rPr>
          <w:rFonts w:asciiTheme="minorHAnsi" w:eastAsia="sans-serif" w:hAnsiTheme="minorHAnsi" w:cs="sans-serif"/>
          <w:color w:val="1F1F1F"/>
          <w:sz w:val="30"/>
          <w:szCs w:val="30"/>
          <w:shd w:val="clear" w:color="auto" w:fill="FFFFFF"/>
        </w:rPr>
        <w:t>Craft clear and concise warning messages that avoid censorship but effectively inform users of potential bias or misinformation.</w:t>
      </w:r>
      <w:proofErr w:type="gramEnd"/>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Consider offering additional resources like links to credible fact-checking websites.</w:t>
      </w:r>
    </w:p>
    <w:p w:rsidR="00895552" w:rsidRDefault="007A0206">
      <w:pPr>
        <w:pStyle w:val="NormalWeb"/>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Evaluation and Deployment</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Continuously monitor model performance on real-world data and retrain periodically to adapt to evolving tactics of fake news creators.</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Gather user feedback on the warning system's effectiveness and make adjustments as needed.</w:t>
      </w:r>
    </w:p>
    <w:p w:rsidR="00895552" w:rsidRDefault="007A0206" w:rsidP="006C75EE">
      <w:pPr>
        <w:widowControl/>
        <w:tabs>
          <w:tab w:val="left" w:pos="360"/>
          <w:tab w:val="left" w:pos="720"/>
        </w:tabs>
        <w:spacing w:beforeAutospacing="1"/>
        <w:rPr>
          <w:rFonts w:asciiTheme="minorHAnsi" w:hAnsiTheme="minorHAnsi"/>
          <w:sz w:val="30"/>
          <w:szCs w:val="30"/>
        </w:rPr>
      </w:pPr>
      <w:r>
        <w:rPr>
          <w:rFonts w:asciiTheme="minorHAnsi" w:eastAsia="sans-serif" w:hAnsiTheme="minorHAnsi" w:cs="sans-serif"/>
          <w:color w:val="1F1F1F"/>
          <w:sz w:val="30"/>
          <w:szCs w:val="30"/>
          <w:shd w:val="clear" w:color="auto" w:fill="FFFFFF"/>
        </w:rPr>
        <w:t>Explore responsible deployment strategies considering potential biases and unintended consequences.</w:t>
      </w:r>
    </w:p>
    <w:p w:rsidR="00895552" w:rsidRDefault="007A0206">
      <w:pPr>
        <w:pStyle w:val="Heading3"/>
        <w:shd w:val="clear" w:color="auto" w:fill="FFFFFF"/>
        <w:rPr>
          <w:rFonts w:asciiTheme="minorHAnsi" w:eastAsia="sans-serif" w:hAnsiTheme="minorHAnsi" w:cs="sans-serif" w:hint="default"/>
          <w:color w:val="1F1F1F"/>
          <w:sz w:val="30"/>
          <w:szCs w:val="30"/>
        </w:rPr>
      </w:pPr>
      <w:r>
        <w:rPr>
          <w:rFonts w:asciiTheme="minorHAnsi" w:eastAsia="sans-serif" w:hAnsiTheme="minorHAnsi" w:cs="sans-serif" w:hint="default"/>
          <w:color w:val="1F1F1F"/>
          <w:sz w:val="30"/>
          <w:szCs w:val="30"/>
          <w:shd w:val="clear" w:color="auto" w:fill="FFFFFF"/>
        </w:rPr>
        <w:t>Additional Considerations:</w:t>
      </w:r>
    </w:p>
    <w:p w:rsidR="00895552" w:rsidRDefault="006C75EE"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 xml:space="preserve">     </w:t>
      </w:r>
      <w:proofErr w:type="spellStart"/>
      <w:r w:rsidR="007A0206">
        <w:rPr>
          <w:rStyle w:val="Strong"/>
          <w:rFonts w:asciiTheme="minorHAnsi" w:eastAsia="sans-serif" w:hAnsiTheme="minorHAnsi" w:cs="sans-serif"/>
          <w:color w:val="1F1F1F"/>
          <w:sz w:val="30"/>
          <w:szCs w:val="30"/>
          <w:shd w:val="clear" w:color="auto" w:fill="FFFFFF"/>
        </w:rPr>
        <w:t>Explainability</w:t>
      </w:r>
      <w:proofErr w:type="spellEnd"/>
      <w:r w:rsidR="007A0206">
        <w:rPr>
          <w:rStyle w:val="Strong"/>
          <w:rFonts w:asciiTheme="minorHAnsi" w:eastAsia="sans-serif" w:hAnsiTheme="minorHAnsi" w:cs="sans-serif"/>
          <w:color w:val="1F1F1F"/>
          <w:sz w:val="30"/>
          <w:szCs w:val="30"/>
          <w:shd w:val="clear" w:color="auto" w:fill="FFFFFF"/>
        </w:rPr>
        <w:t>:</w:t>
      </w:r>
      <w:r w:rsidR="007A0206">
        <w:rPr>
          <w:rFonts w:asciiTheme="minorHAnsi" w:eastAsia="sans-serif" w:hAnsiTheme="minorHAnsi" w:cs="sans-serif"/>
          <w:color w:val="1F1F1F"/>
          <w:sz w:val="30"/>
          <w:szCs w:val="30"/>
          <w:shd w:val="clear" w:color="auto" w:fill="FFFFFF"/>
        </w:rPr>
        <w:t> Explore techniques for making the model's predictions interpretable, allowing users to understand why an article is flagged as fake news.</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Scalability:</w:t>
      </w:r>
      <w:r>
        <w:rPr>
          <w:rFonts w:asciiTheme="minorHAnsi" w:eastAsia="sans-serif" w:hAnsiTheme="minorHAnsi" w:cs="sans-serif"/>
          <w:color w:val="1F1F1F"/>
          <w:sz w:val="30"/>
          <w:szCs w:val="30"/>
          <w:shd w:val="clear" w:color="auto" w:fill="FFFFFF"/>
        </w:rPr>
        <w:t> Design the system to handle large volumes of incoming news articles efficiently.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Real-time Performance:</w:t>
      </w:r>
      <w:r>
        <w:rPr>
          <w:rFonts w:asciiTheme="minorHAnsi" w:eastAsia="sans-serif" w:hAnsiTheme="minorHAnsi" w:cs="sans-serif"/>
          <w:color w:val="1F1F1F"/>
          <w:sz w:val="30"/>
          <w:szCs w:val="30"/>
          <w:shd w:val="clear" w:color="auto" w:fill="FFFFFF"/>
        </w:rPr>
        <w:t> Optimize the model and API for fast response times to provide warnings with minimal latency.</w:t>
      </w:r>
    </w:p>
    <w:p w:rsidR="00895552" w:rsidRDefault="007A0206" w:rsidP="006C75EE">
      <w:pPr>
        <w:widowControl/>
        <w:tabs>
          <w:tab w:val="left" w:pos="720"/>
        </w:tabs>
        <w:spacing w:beforeAutospacing="1"/>
        <w:rPr>
          <w:rFonts w:asciiTheme="minorHAnsi" w:hAnsiTheme="minorHAnsi"/>
          <w:sz w:val="30"/>
          <w:szCs w:val="30"/>
        </w:rPr>
      </w:pPr>
      <w:r>
        <w:rPr>
          <w:rStyle w:val="Strong"/>
          <w:rFonts w:asciiTheme="minorHAnsi" w:eastAsia="sans-serif" w:hAnsiTheme="minorHAnsi" w:cs="sans-serif"/>
          <w:color w:val="1F1F1F"/>
          <w:sz w:val="30"/>
          <w:szCs w:val="30"/>
          <w:shd w:val="clear" w:color="auto" w:fill="FFFFFF"/>
        </w:rPr>
        <w:t>User Privacy:</w:t>
      </w:r>
      <w:r>
        <w:rPr>
          <w:rFonts w:asciiTheme="minorHAnsi" w:eastAsia="sans-serif" w:hAnsiTheme="minorHAnsi" w:cs="sans-serif"/>
          <w:color w:val="1F1F1F"/>
          <w:sz w:val="30"/>
          <w:szCs w:val="30"/>
          <w:shd w:val="clear" w:color="auto" w:fill="FFFFFF"/>
        </w:rPr>
        <w:t xml:space="preserve"> Ensure user privacy by </w:t>
      </w:r>
      <w:proofErr w:type="spellStart"/>
      <w:r>
        <w:rPr>
          <w:rFonts w:asciiTheme="minorHAnsi" w:eastAsia="sans-serif" w:hAnsiTheme="minorHAnsi" w:cs="sans-serif"/>
          <w:color w:val="1F1F1F"/>
          <w:sz w:val="30"/>
          <w:szCs w:val="30"/>
          <w:shd w:val="clear" w:color="auto" w:fill="FFFFFF"/>
        </w:rPr>
        <w:t>anonymizing</w:t>
      </w:r>
      <w:proofErr w:type="spellEnd"/>
      <w:r>
        <w:rPr>
          <w:rFonts w:asciiTheme="minorHAnsi" w:eastAsia="sans-serif" w:hAnsiTheme="minorHAnsi" w:cs="sans-serif"/>
          <w:color w:val="1F1F1F"/>
          <w:sz w:val="30"/>
          <w:szCs w:val="30"/>
          <w:shd w:val="clear" w:color="auto" w:fill="FFFFFF"/>
        </w:rPr>
        <w:t xml:space="preserve"> data used for training and prediction.</w:t>
      </w:r>
    </w:p>
    <w:p w:rsidR="00895552" w:rsidRDefault="007A0206">
      <w:pPr>
        <w:pStyle w:val="NormalWeb"/>
        <w:shd w:val="clear" w:color="auto" w:fill="FFFFFF"/>
        <w:rPr>
          <w:rFonts w:asciiTheme="minorHAnsi" w:eastAsia="sans-serif" w:hAnsiTheme="minorHAnsi" w:cs="sans-serif"/>
          <w:color w:val="1F1F1F"/>
          <w:sz w:val="30"/>
          <w:szCs w:val="30"/>
        </w:rPr>
      </w:pPr>
      <w:r>
        <w:rPr>
          <w:rFonts w:asciiTheme="minorHAnsi" w:eastAsia="sans-serif" w:hAnsiTheme="minorHAnsi" w:cs="sans-serif"/>
          <w:color w:val="1F1F1F"/>
          <w:sz w:val="30"/>
          <w:szCs w:val="30"/>
          <w:shd w:val="clear" w:color="auto" w:fill="FFFFFF"/>
        </w:rPr>
        <w:t>This is a high-level project design. Specific tools, libraries, and frameworks will depend on your chosen programming language and development environment</w:t>
      </w:r>
    </w:p>
    <w:p w:rsidR="00895552" w:rsidRDefault="00895552">
      <w:pPr>
        <w:spacing w:line="256" w:lineRule="auto"/>
        <w:rPr>
          <w:rFonts w:asciiTheme="minorHAnsi" w:hAnsiTheme="minorHAnsi"/>
          <w:sz w:val="30"/>
          <w:szCs w:val="30"/>
        </w:rPr>
      </w:pPr>
    </w:p>
    <w:p w:rsidR="00895552" w:rsidRDefault="00895552">
      <w:pPr>
        <w:spacing w:line="256" w:lineRule="auto"/>
        <w:sectPr w:rsidR="00895552">
          <w:pgSz w:w="11910" w:h="16840"/>
          <w:pgMar w:top="1300" w:right="580" w:bottom="280" w:left="5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831"/>
        </w:tabs>
        <w:spacing w:before="61"/>
        <w:ind w:left="830" w:hanging="566"/>
        <w:jc w:val="left"/>
      </w:pPr>
      <w:r>
        <w:lastRenderedPageBreak/>
        <w:t>SOLUTIONANDTECHICALARCHITECTURE:</w:t>
      </w:r>
    </w:p>
    <w:p w:rsidR="00895552" w:rsidRDefault="00895552">
      <w:pPr>
        <w:pStyle w:val="BodyText"/>
        <w:spacing w:before="7"/>
        <w:rPr>
          <w:b/>
          <w:sz w:val="28"/>
        </w:rPr>
      </w:pPr>
    </w:p>
    <w:p w:rsidR="00895552" w:rsidRDefault="009C3A68" w:rsidP="009C3A68">
      <w:pPr>
        <w:pStyle w:val="BodyText"/>
        <w:spacing w:before="5"/>
        <w:ind w:left="720"/>
        <w:rPr>
          <w:b/>
          <w:sz w:val="26"/>
        </w:rPr>
      </w:pPr>
      <w:r>
        <w:rPr>
          <w:noProof/>
        </w:rPr>
        <w:drawing>
          <wp:inline distT="0" distB="0" distL="0" distR="0" wp14:anchorId="7DF39993" wp14:editId="0DFD0E07">
            <wp:extent cx="5636596" cy="28922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253" t="19345" r="7642" b="16667"/>
                    <a:stretch/>
                  </pic:blipFill>
                  <pic:spPr bwMode="auto">
                    <a:xfrm>
                      <a:off x="0" y="0"/>
                      <a:ext cx="5639674" cy="2893867"/>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46640F47" wp14:editId="411B2856">
            <wp:extent cx="5526156" cy="24152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273" t="31846" r="5467" b="13689"/>
                    <a:stretch/>
                  </pic:blipFill>
                  <pic:spPr bwMode="auto">
                    <a:xfrm>
                      <a:off x="0" y="0"/>
                      <a:ext cx="5531213" cy="2417419"/>
                    </a:xfrm>
                    <a:prstGeom prst="rect">
                      <a:avLst/>
                    </a:prstGeom>
                    <a:ln>
                      <a:noFill/>
                    </a:ln>
                    <a:extLst>
                      <a:ext uri="{53640926-AAD7-44D8-BBD7-CCE9431645EC}">
                        <a14:shadowObscured xmlns:a14="http://schemas.microsoft.com/office/drawing/2010/main"/>
                      </a:ext>
                    </a:extLst>
                  </pic:spPr>
                </pic:pic>
              </a:graphicData>
            </a:graphic>
          </wp:inline>
        </w:drawing>
      </w:r>
    </w:p>
    <w:p w:rsidR="009C3A68" w:rsidRDefault="009C3A68" w:rsidP="009C3A68">
      <w:pPr>
        <w:pStyle w:val="BodyText"/>
        <w:spacing w:before="5"/>
        <w:ind w:left="720"/>
        <w:rPr>
          <w:b/>
          <w:sz w:val="26"/>
        </w:rPr>
      </w:pPr>
    </w:p>
    <w:p w:rsidR="009C3A68" w:rsidRDefault="009C3A68" w:rsidP="009C3A68">
      <w:pPr>
        <w:pStyle w:val="BodyText"/>
        <w:spacing w:before="5"/>
        <w:ind w:left="720"/>
        <w:rPr>
          <w:b/>
          <w:sz w:val="26"/>
        </w:rPr>
      </w:pPr>
      <w:r>
        <w:rPr>
          <w:noProof/>
        </w:rPr>
        <w:drawing>
          <wp:inline distT="0" distB="0" distL="0" distR="0" wp14:anchorId="1D2B6800" wp14:editId="5D27BD9C">
            <wp:extent cx="5526156" cy="3084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614" t="20536" r="5635" b="15178"/>
                    <a:stretch/>
                  </pic:blipFill>
                  <pic:spPr bwMode="auto">
                    <a:xfrm>
                      <a:off x="0" y="0"/>
                      <a:ext cx="5529173" cy="308605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95552" w:rsidRDefault="00895552">
      <w:pPr>
        <w:pStyle w:val="BodyText"/>
        <w:rPr>
          <w:b/>
          <w:sz w:val="20"/>
        </w:rPr>
      </w:pPr>
    </w:p>
    <w:p w:rsidR="00895552" w:rsidRDefault="00895552">
      <w:pPr>
        <w:pStyle w:val="BodyText"/>
        <w:rPr>
          <w:b/>
          <w:sz w:val="20"/>
        </w:rPr>
      </w:pPr>
    </w:p>
    <w:p w:rsidR="00895552" w:rsidRDefault="00895552">
      <w:pPr>
        <w:pStyle w:val="BodyText"/>
        <w:rPr>
          <w:b/>
          <w:sz w:val="20"/>
        </w:rPr>
      </w:pPr>
    </w:p>
    <w:p w:rsidR="00895552" w:rsidRDefault="00A158B4">
      <w:pPr>
        <w:pStyle w:val="BodyText"/>
        <w:rPr>
          <w:b/>
          <w:sz w:val="22"/>
        </w:rPr>
      </w:pPr>
      <w:r>
        <w:pict>
          <v:rect id="_x0000_s1027" style="position:absolute;margin-left:34.55pt;margin-top:14.55pt;width:526.25pt;height:.45pt;z-index:-251660800;mso-position-horizontal-relative:page" fillcolor="#d9d9d9" stroked="f">
            <v:textbox>
              <w:txbxContent>
                <w:p w:rsidR="007A0206" w:rsidRDefault="007A0206"/>
              </w:txbxContent>
            </v:textbox>
            <w10:wrap type="topAndBottom" anchorx="page"/>
          </v:rect>
        </w:pict>
      </w:r>
    </w:p>
    <w:p w:rsidR="00895552" w:rsidRDefault="00895552">
      <w:pPr>
        <w:sectPr w:rsidR="00895552">
          <w:pgSz w:w="11910" w:h="16840"/>
          <w:pgMar w:top="64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895552">
      <w:pPr>
        <w:pStyle w:val="BodyText"/>
        <w:ind w:left="266"/>
        <w:rPr>
          <w:sz w:val="20"/>
        </w:rPr>
      </w:pPr>
    </w:p>
    <w:p w:rsidR="00895552" w:rsidRDefault="00895552">
      <w:pPr>
        <w:pStyle w:val="BodyText"/>
        <w:spacing w:before="4"/>
        <w:rPr>
          <w:b/>
          <w:sz w:val="20"/>
        </w:rPr>
      </w:pPr>
    </w:p>
    <w:p w:rsidR="00895552" w:rsidRDefault="007A0206">
      <w:pPr>
        <w:pStyle w:val="ListParagraph"/>
        <w:numPr>
          <w:ilvl w:val="1"/>
          <w:numId w:val="32"/>
        </w:numPr>
        <w:tabs>
          <w:tab w:val="left" w:pos="749"/>
        </w:tabs>
        <w:spacing w:before="88"/>
        <w:ind w:left="748" w:hanging="484"/>
        <w:jc w:val="left"/>
        <w:rPr>
          <w:b/>
          <w:sz w:val="32"/>
        </w:rPr>
      </w:pPr>
      <w:r>
        <w:rPr>
          <w:b/>
          <w:sz w:val="32"/>
        </w:rPr>
        <w:t>USERSTORIES:</w:t>
      </w:r>
    </w:p>
    <w:p w:rsidR="00895552" w:rsidRPr="006C75EE" w:rsidRDefault="007A0206" w:rsidP="006C75EE">
      <w:pPr>
        <w:widowControl/>
        <w:spacing w:beforeAutospacing="1"/>
        <w:ind w:leftChars="707" w:left="1835" w:hangingChars="100" w:hanging="28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warned when I encounter a fake news article online.</w:t>
      </w:r>
      <w:r w:rsidRPr="006C75EE">
        <w:rPr>
          <w:rFonts w:ascii="Calibri" w:eastAsia="sans-serif" w:hAnsi="Calibri" w:cs="Calibri"/>
          <w:color w:val="1F1F1F"/>
          <w:sz w:val="28"/>
          <w:szCs w:val="28"/>
          <w:shd w:val="clear" w:color="auto" w:fill="FFFFFF"/>
        </w:rPr>
        <w:t> (</w:t>
      </w:r>
      <w:proofErr w:type="spellStart"/>
      <w:r w:rsidRPr="006C75EE">
        <w:rPr>
          <w:rFonts w:ascii="Calibri" w:eastAsia="sans-serif" w:hAnsi="Calibri" w:cs="Calibri"/>
          <w:color w:val="1F1F1F"/>
          <w:sz w:val="28"/>
          <w:szCs w:val="28"/>
          <w:shd w:val="clear" w:color="auto" w:fill="FFFFFF"/>
        </w:rPr>
        <w:t>CoreFunctionality</w:t>
      </w:r>
      <w:proofErr w:type="spellEnd"/>
      <w:r w:rsidRPr="006C75EE">
        <w:rPr>
          <w:rFonts w:ascii="Calibri" w:eastAsia="sans-serif" w:hAnsi="Calibri" w:cs="Calibri"/>
          <w:color w:val="1F1F1F"/>
          <w:sz w:val="28"/>
          <w:szCs w:val="28"/>
          <w:shd w:val="clear" w:color="auto" w:fill="FFFFFF"/>
        </w:rPr>
        <w:t>)</w:t>
      </w:r>
    </w:p>
    <w:p w:rsidR="00895552" w:rsidRPr="006C75EE" w:rsidRDefault="007A0206" w:rsidP="006C75EE">
      <w:pPr>
        <w:widowControl/>
        <w:spacing w:beforeAutospacing="1"/>
        <w:ind w:leftChars="127" w:left="279" w:firstLineChars="400" w:firstLine="112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see a clear and concise explanation of why an article is flagged as fake news.</w:t>
      </w:r>
      <w:proofErr w:type="gramEnd"/>
      <w:r w:rsidRPr="006C75EE">
        <w:rPr>
          <w:rFonts w:ascii="Calibri" w:eastAsia="sans-serif" w:hAnsi="Calibri" w:cs="Calibri"/>
          <w:color w:val="1F1F1F"/>
          <w:sz w:val="28"/>
          <w:szCs w:val="28"/>
          <w:shd w:val="clear" w:color="auto" w:fill="FFFFFF"/>
        </w:rPr>
        <w:t> (</w:t>
      </w:r>
      <w:proofErr w:type="spellStart"/>
      <w:r w:rsidRPr="006C75EE">
        <w:rPr>
          <w:rFonts w:ascii="Calibri" w:eastAsia="sans-serif" w:hAnsi="Calibri" w:cs="Calibri"/>
          <w:color w:val="1F1F1F"/>
          <w:sz w:val="28"/>
          <w:szCs w:val="28"/>
          <w:shd w:val="clear" w:color="auto" w:fill="FFFFFF"/>
        </w:rPr>
        <w:t>Explainability</w:t>
      </w:r>
      <w:proofErr w:type="spellEnd"/>
      <w:r w:rsidRPr="006C75EE">
        <w:rPr>
          <w:rFonts w:ascii="Calibri" w:eastAsia="sans-serif" w:hAnsi="Calibri" w:cs="Calibri"/>
          <w:color w:val="1F1F1F"/>
          <w:sz w:val="28"/>
          <w:szCs w:val="28"/>
          <w:shd w:val="clear" w:color="auto" w:fill="FFFFFF"/>
        </w:rPr>
        <w:t>)</w:t>
      </w:r>
    </w:p>
    <w:p w:rsidR="00895552" w:rsidRPr="006C75EE" w:rsidRDefault="007A0206" w:rsidP="006C75EE">
      <w:pPr>
        <w:widowControl/>
        <w:spacing w:beforeAutospacing="1"/>
        <w:ind w:leftChars="-18" w:left="-40" w:firstLineChars="300" w:firstLine="84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have access to additional resources, such as links to fact-checking websites, to learn more about the article's claims.</w:t>
      </w:r>
      <w:proofErr w:type="gramEnd"/>
      <w:r w:rsidRPr="006C75EE">
        <w:rPr>
          <w:rFonts w:ascii="Calibri" w:eastAsia="sans-serif" w:hAnsi="Calibri" w:cs="Calibri"/>
          <w:color w:val="1F1F1F"/>
          <w:sz w:val="28"/>
          <w:szCs w:val="28"/>
          <w:shd w:val="clear" w:color="auto" w:fill="FFFFFF"/>
        </w:rPr>
        <w:t> (Further Exploration)</w:t>
      </w:r>
    </w:p>
    <w:p w:rsidR="00895552" w:rsidRPr="006C75EE" w:rsidRDefault="007A0206" w:rsidP="006C75EE">
      <w:pPr>
        <w:widowControl/>
        <w:spacing w:beforeAutospacing="1"/>
        <w:ind w:leftChars="-18" w:left="-40" w:firstLineChars="200" w:firstLine="560"/>
        <w:rPr>
          <w:rFonts w:ascii="Calibri" w:hAnsi="Calibri" w:cs="Calibri"/>
          <w:sz w:val="28"/>
          <w:szCs w:val="28"/>
        </w:rPr>
      </w:pPr>
      <w:r w:rsidRPr="006C75EE">
        <w:rPr>
          <w:rStyle w:val="Strong"/>
          <w:rFonts w:ascii="Calibri" w:eastAsia="sans-serif" w:hAnsi="Calibri" w:cs="Calibri"/>
          <w:b w:val="0"/>
          <w:bCs w:val="0"/>
          <w:color w:val="1F1F1F"/>
          <w:sz w:val="28"/>
          <w:szCs w:val="28"/>
          <w:shd w:val="clear" w:color="auto" w:fill="FFFFFF"/>
        </w:rPr>
        <w:t>...to be able to trust the warnings from the system and know they are based on reliable data.</w:t>
      </w:r>
      <w:r w:rsidRPr="006C75EE">
        <w:rPr>
          <w:rFonts w:ascii="Calibri" w:eastAsia="sans-serif" w:hAnsi="Calibri" w:cs="Calibri"/>
          <w:color w:val="1F1F1F"/>
          <w:sz w:val="28"/>
          <w:szCs w:val="28"/>
          <w:shd w:val="clear" w:color="auto" w:fill="FFFFFF"/>
        </w:rPr>
        <w:t> (System Trust)</w:t>
      </w:r>
    </w:p>
    <w:p w:rsidR="00895552" w:rsidRPr="006C75EE" w:rsidRDefault="007A0206" w:rsidP="006C75EE">
      <w:pPr>
        <w:widowControl/>
        <w:spacing w:beforeAutospacing="1"/>
        <w:ind w:leftChars="-18" w:left="-40" w:firstLineChars="250" w:firstLine="700"/>
        <w:rPr>
          <w:rFonts w:ascii="Calibri" w:hAnsi="Calibri" w:cs="Calibri"/>
          <w:sz w:val="28"/>
          <w:szCs w:val="28"/>
        </w:rPr>
      </w:pPr>
      <w:proofErr w:type="gramStart"/>
      <w:r w:rsidRPr="006C75EE">
        <w:rPr>
          <w:rStyle w:val="Strong"/>
          <w:rFonts w:ascii="Calibri" w:eastAsia="sans-serif" w:hAnsi="Calibri" w:cs="Calibri"/>
          <w:b w:val="0"/>
          <w:bCs w:val="0"/>
          <w:color w:val="1F1F1F"/>
          <w:sz w:val="28"/>
          <w:szCs w:val="28"/>
          <w:shd w:val="clear" w:color="auto" w:fill="FFFFFF"/>
        </w:rPr>
        <w:t>...to have the warnings displayed in a way that doesn't disrupt my reading experience.</w:t>
      </w:r>
      <w:proofErr w:type="gramEnd"/>
      <w:r w:rsidRPr="006C75EE">
        <w:rPr>
          <w:rFonts w:ascii="Calibri" w:eastAsia="sans-serif" w:hAnsi="Calibri" w:cs="Calibri"/>
          <w:color w:val="1F1F1F"/>
          <w:sz w:val="28"/>
          <w:szCs w:val="28"/>
          <w:shd w:val="clear" w:color="auto" w:fill="FFFFFF"/>
        </w:rPr>
        <w:t> (Non-Intrusive Design</w:t>
      </w:r>
      <w:r w:rsidR="00CC23D2">
        <w:rPr>
          <w:rFonts w:ascii="Calibri" w:eastAsia="sans-serif" w:hAnsi="Calibri" w:cs="Calibri"/>
          <w:color w:val="1F1F1F"/>
          <w:sz w:val="28"/>
          <w:szCs w:val="28"/>
          <w:shd w:val="clear" w:color="auto" w:fill="FFFFFF"/>
        </w:rPr>
        <w:t>)</w:t>
      </w:r>
    </w:p>
    <w:p w:rsidR="00CC23D2" w:rsidRPr="00CC23D2" w:rsidRDefault="007A0206" w:rsidP="00CC23D2">
      <w:pPr>
        <w:widowControl/>
        <w:spacing w:beforeAutospacing="1"/>
        <w:ind w:left="-360" w:firstLineChars="200" w:firstLine="560"/>
        <w:rPr>
          <w:rFonts w:ascii="Calibri" w:eastAsia="sans-serif" w:hAnsi="Calibri" w:cs="Calibri"/>
          <w:color w:val="1F1F1F"/>
          <w:sz w:val="28"/>
          <w:szCs w:val="28"/>
          <w:shd w:val="clear" w:color="auto" w:fill="FFFFFF"/>
        </w:rPr>
      </w:pPr>
      <w:proofErr w:type="gramStart"/>
      <w:r w:rsidRPr="006C75EE">
        <w:rPr>
          <w:rStyle w:val="Strong"/>
          <w:rFonts w:ascii="Calibri" w:eastAsia="sans-serif" w:hAnsi="Calibri" w:cs="Calibri"/>
          <w:b w:val="0"/>
          <w:bCs w:val="0"/>
          <w:color w:val="1F1F1F"/>
          <w:sz w:val="28"/>
          <w:szCs w:val="28"/>
          <w:shd w:val="clear" w:color="auto" w:fill="FFFFFF"/>
        </w:rPr>
        <w:t>...to know that my privacy is protected when using the system.</w:t>
      </w:r>
      <w:proofErr w:type="gramEnd"/>
      <w:r w:rsidRPr="006C75EE">
        <w:rPr>
          <w:rFonts w:ascii="Calibri" w:eastAsia="sans-serif" w:hAnsi="Calibri" w:cs="Calibri"/>
          <w:color w:val="1F1F1F"/>
          <w:sz w:val="28"/>
          <w:szCs w:val="28"/>
          <w:shd w:val="clear" w:color="auto" w:fill="FFFFFF"/>
        </w:rPr>
        <w:t> (Data Privacy)</w:t>
      </w:r>
    </w:p>
    <w:p w:rsidR="00895552" w:rsidRPr="006C75EE" w:rsidRDefault="00895552">
      <w:pPr>
        <w:pStyle w:val="BodyText"/>
        <w:spacing w:before="7"/>
        <w:rPr>
          <w:b/>
          <w:sz w:val="28"/>
          <w:szCs w:val="28"/>
        </w:rPr>
      </w:pPr>
    </w:p>
    <w:p w:rsidR="00895552" w:rsidRDefault="007A0206">
      <w:pPr>
        <w:pStyle w:val="Heading1"/>
        <w:numPr>
          <w:ilvl w:val="0"/>
          <w:numId w:val="32"/>
        </w:numPr>
        <w:tabs>
          <w:tab w:val="left" w:pos="467"/>
        </w:tabs>
        <w:spacing w:before="171"/>
        <w:ind w:left="466" w:hanging="327"/>
        <w:jc w:val="left"/>
      </w:pPr>
      <w:r>
        <w:t>SOLUTION:</w:t>
      </w:r>
    </w:p>
    <w:p w:rsidR="00895552" w:rsidRDefault="007A0206">
      <w:pPr>
        <w:pStyle w:val="ListParagraph"/>
        <w:numPr>
          <w:ilvl w:val="1"/>
          <w:numId w:val="32"/>
        </w:numPr>
        <w:tabs>
          <w:tab w:val="left" w:pos="626"/>
        </w:tabs>
        <w:spacing w:before="193" w:line="360" w:lineRule="auto"/>
        <w:ind w:left="140" w:right="6456" w:firstLine="0"/>
        <w:jc w:val="left"/>
        <w:rPr>
          <w:b/>
          <w:sz w:val="32"/>
        </w:rPr>
      </w:pPr>
      <w:r>
        <w:rPr>
          <w:b/>
          <w:sz w:val="32"/>
        </w:rPr>
        <w:t>DEVELOPMENT PART IINTEGRATION:</w:t>
      </w:r>
    </w:p>
    <w:p w:rsidR="00895552" w:rsidRPr="006C75EE" w:rsidRDefault="007A0206">
      <w:pPr>
        <w:pStyle w:val="ListParagraph"/>
        <w:numPr>
          <w:ilvl w:val="2"/>
          <w:numId w:val="32"/>
        </w:numPr>
        <w:tabs>
          <w:tab w:val="left" w:pos="861"/>
        </w:tabs>
        <w:spacing w:before="0" w:line="364" w:lineRule="exact"/>
        <w:ind w:hanging="361"/>
        <w:rPr>
          <w:rFonts w:asciiTheme="minorHAnsi" w:hAnsiTheme="minorHAnsi" w:cstheme="minorHAnsi"/>
          <w:sz w:val="28"/>
          <w:szCs w:val="28"/>
        </w:rPr>
      </w:pPr>
      <w:proofErr w:type="spellStart"/>
      <w:r w:rsidRPr="006C75EE">
        <w:rPr>
          <w:rFonts w:asciiTheme="minorHAnsi" w:hAnsiTheme="minorHAnsi" w:cstheme="minorHAnsi"/>
          <w:sz w:val="28"/>
          <w:szCs w:val="28"/>
        </w:rPr>
        <w:t>DeviceDataCollection</w:t>
      </w:r>
      <w:proofErr w:type="spellEnd"/>
      <w:r w:rsidRPr="006C75EE">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390"/>
        <w:rPr>
          <w:rFonts w:asciiTheme="minorHAnsi" w:hAnsiTheme="minorHAnsi" w:cstheme="minorHAnsi"/>
          <w:sz w:val="28"/>
          <w:szCs w:val="28"/>
        </w:rPr>
      </w:pPr>
      <w:r w:rsidRPr="00CC23D2">
        <w:rPr>
          <w:rFonts w:asciiTheme="minorHAnsi" w:hAnsiTheme="minorHAnsi" w:cstheme="minorHAnsi"/>
          <w:sz w:val="28"/>
          <w:szCs w:val="28"/>
        </w:rPr>
        <w:t>Devices</w:t>
      </w:r>
      <w:proofErr w:type="gramStart"/>
      <w:r w:rsidRPr="00CC23D2">
        <w:rPr>
          <w:rFonts w:asciiTheme="minorHAnsi" w:hAnsiTheme="minorHAnsi" w:cstheme="minorHAnsi"/>
          <w:sz w:val="28"/>
          <w:szCs w:val="28"/>
        </w:rPr>
        <w:t>,suchasIoTsensorsorconnectedequipment,generatedata.Thisdataneedstobecollectedfromthesedevices</w:t>
      </w:r>
      <w:proofErr w:type="gramEnd"/>
      <w:r w:rsidRPr="00CC23D2">
        <w:rPr>
          <w:rFonts w:asciiTheme="minorHAnsi" w:hAnsiTheme="minorHAnsi" w:cstheme="minorHAnsi"/>
          <w:sz w:val="28"/>
          <w:szCs w:val="28"/>
        </w:rPr>
        <w:t>.</w:t>
      </w:r>
    </w:p>
    <w:p w:rsidR="00895552" w:rsidRPr="006C75EE"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6C75EE">
        <w:rPr>
          <w:rFonts w:asciiTheme="minorHAnsi" w:hAnsiTheme="minorHAnsi" w:cstheme="minorHAnsi"/>
          <w:sz w:val="28"/>
          <w:szCs w:val="28"/>
        </w:rPr>
        <w:t>DataIngestion</w:t>
      </w:r>
      <w:proofErr w:type="spellEnd"/>
      <w:r w:rsidRPr="006C75EE">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881"/>
        <w:rPr>
          <w:rFonts w:asciiTheme="minorHAnsi" w:hAnsiTheme="minorHAnsi" w:cstheme="minorHAnsi"/>
          <w:sz w:val="28"/>
          <w:szCs w:val="28"/>
        </w:rPr>
      </w:pPr>
      <w:r w:rsidRPr="00CC23D2">
        <w:rPr>
          <w:rFonts w:asciiTheme="minorHAnsi" w:hAnsiTheme="minorHAnsi" w:cstheme="minorHAnsi"/>
          <w:sz w:val="28"/>
          <w:szCs w:val="28"/>
        </w:rPr>
        <w:t xml:space="preserve">The collected device data is ingested into the data </w:t>
      </w:r>
      <w:proofErr w:type="spellStart"/>
      <w:r w:rsidRPr="00CC23D2">
        <w:rPr>
          <w:rFonts w:asciiTheme="minorHAnsi" w:hAnsiTheme="minorHAnsi" w:cstheme="minorHAnsi"/>
          <w:sz w:val="28"/>
          <w:szCs w:val="28"/>
        </w:rPr>
        <w:t>warehousingenvironment</w:t>
      </w:r>
      <w:proofErr w:type="spellEnd"/>
      <w:r w:rsidRPr="00CC23D2">
        <w:rPr>
          <w:rFonts w:asciiTheme="minorHAnsi" w:hAnsiTheme="minorHAnsi" w:cstheme="minorHAnsi"/>
          <w:sz w:val="28"/>
          <w:szCs w:val="28"/>
        </w:rPr>
        <w:t xml:space="preserve">. In your case, you might adapt the provided code </w:t>
      </w:r>
      <w:proofErr w:type="spellStart"/>
      <w:r w:rsidRPr="00CC23D2">
        <w:rPr>
          <w:rFonts w:asciiTheme="minorHAnsi" w:hAnsiTheme="minorHAnsi" w:cstheme="minorHAnsi"/>
          <w:sz w:val="28"/>
          <w:szCs w:val="28"/>
        </w:rPr>
        <w:t>tohandleincomingdevicedata</w:t>
      </w:r>
      <w:proofErr w:type="spellEnd"/>
      <w:proofErr w:type="gramStart"/>
      <w:r w:rsidRPr="00CC23D2">
        <w:rPr>
          <w:rFonts w:asciiTheme="minorHAnsi" w:hAnsiTheme="minorHAnsi" w:cstheme="minorHAnsi"/>
          <w:sz w:val="28"/>
          <w:szCs w:val="28"/>
        </w:rPr>
        <w:t>..</w:t>
      </w:r>
      <w:proofErr w:type="gramEnd"/>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A158B4">
      <w:pPr>
        <w:pStyle w:val="BodyText"/>
        <w:spacing w:before="6"/>
        <w:rPr>
          <w:sz w:val="17"/>
        </w:rPr>
      </w:pPr>
      <w:r>
        <w:pict>
          <v:rect id="_x0000_s1028" style="position:absolute;margin-left:34.55pt;margin-top:12pt;width:526.25pt;height:.45pt;z-index:-251659776;mso-position-horizontal-relative:page" fillcolor="#d9d9d9" stroked="f">
            <v:textbox>
              <w:txbxContent>
                <w:p w:rsidR="007A0206" w:rsidRDefault="007A0206"/>
              </w:txbxContent>
            </v:textbox>
            <w10:wrap type="topAndBottom" anchorx="page"/>
          </v:rect>
        </w:pict>
      </w:r>
    </w:p>
    <w:p w:rsidR="00895552" w:rsidRDefault="00895552">
      <w:pPr>
        <w:rPr>
          <w:sz w:val="17"/>
        </w:rPr>
        <w:sectPr w:rsidR="00895552">
          <w:pgSz w:w="11910" w:h="16840"/>
          <w:pgMar w:top="108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Pr="00CC23D2" w:rsidRDefault="007A0206">
      <w:pPr>
        <w:pStyle w:val="ListParagraph"/>
        <w:numPr>
          <w:ilvl w:val="2"/>
          <w:numId w:val="32"/>
        </w:numPr>
        <w:tabs>
          <w:tab w:val="left" w:pos="861"/>
        </w:tabs>
        <w:spacing w:before="76"/>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lastRenderedPageBreak/>
        <w:t>DataTransformation</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501"/>
        <w:rPr>
          <w:rFonts w:asciiTheme="minorHAnsi" w:hAnsiTheme="minorHAnsi" w:cstheme="minorHAnsi"/>
          <w:sz w:val="28"/>
          <w:szCs w:val="28"/>
        </w:rPr>
      </w:pPr>
      <w:r w:rsidRPr="00CC23D2">
        <w:rPr>
          <w:rFonts w:asciiTheme="minorHAnsi" w:hAnsiTheme="minorHAnsi" w:cstheme="minorHAnsi"/>
          <w:sz w:val="28"/>
          <w:szCs w:val="28"/>
        </w:rPr>
        <w:t xml:space="preserve">Device data often requires transformation to be compatible with </w:t>
      </w:r>
      <w:proofErr w:type="spellStart"/>
      <w:r w:rsidRPr="00CC23D2">
        <w:rPr>
          <w:rFonts w:asciiTheme="minorHAnsi" w:hAnsiTheme="minorHAnsi" w:cstheme="minorHAnsi"/>
          <w:sz w:val="28"/>
          <w:szCs w:val="28"/>
        </w:rPr>
        <w:t>thedatawarehouseschema</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DataStorage</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8" w:line="259" w:lineRule="auto"/>
        <w:ind w:left="1220" w:right="242"/>
        <w:rPr>
          <w:rFonts w:asciiTheme="minorHAnsi" w:hAnsiTheme="minorHAnsi" w:cstheme="minorHAnsi"/>
          <w:sz w:val="28"/>
          <w:szCs w:val="28"/>
        </w:rPr>
      </w:pPr>
      <w:r w:rsidRPr="00CC23D2">
        <w:rPr>
          <w:rFonts w:asciiTheme="minorHAnsi" w:hAnsiTheme="minorHAnsi" w:cstheme="minorHAnsi"/>
          <w:sz w:val="28"/>
          <w:szCs w:val="28"/>
        </w:rPr>
        <w:t xml:space="preserve">The transformed device data is stored in the data warehouse. </w:t>
      </w:r>
      <w:proofErr w:type="spellStart"/>
      <w:r w:rsidRPr="00CC23D2">
        <w:rPr>
          <w:rFonts w:asciiTheme="minorHAnsi" w:hAnsiTheme="minorHAnsi" w:cstheme="minorHAnsi"/>
          <w:sz w:val="28"/>
          <w:szCs w:val="28"/>
        </w:rPr>
        <w:t>Yourdata</w:t>
      </w:r>
      <w:proofErr w:type="spellEnd"/>
      <w:r w:rsidRPr="00CC23D2">
        <w:rPr>
          <w:rFonts w:asciiTheme="minorHAnsi" w:hAnsiTheme="minorHAnsi" w:cstheme="minorHAnsi"/>
          <w:sz w:val="28"/>
          <w:szCs w:val="28"/>
        </w:rPr>
        <w:t xml:space="preserve"> warehouse schema should be designed to handle time-series </w:t>
      </w:r>
      <w:proofErr w:type="spellStart"/>
      <w:r w:rsidRPr="00CC23D2">
        <w:rPr>
          <w:rFonts w:asciiTheme="minorHAnsi" w:hAnsiTheme="minorHAnsi" w:cstheme="minorHAnsi"/>
          <w:sz w:val="28"/>
          <w:szCs w:val="28"/>
        </w:rPr>
        <w:t>dataifyourdevices</w:t>
      </w:r>
      <w:proofErr w:type="spellEnd"/>
      <w:r w:rsidRPr="00CC23D2">
        <w:rPr>
          <w:rFonts w:asciiTheme="minorHAnsi" w:hAnsiTheme="minorHAnsi" w:cstheme="minorHAnsi"/>
          <w:sz w:val="28"/>
          <w:szCs w:val="28"/>
        </w:rPr>
        <w:t xml:space="preserve"> </w:t>
      </w:r>
      <w:proofErr w:type="spellStart"/>
      <w:r w:rsidRPr="00CC23D2">
        <w:rPr>
          <w:rFonts w:asciiTheme="minorHAnsi" w:hAnsiTheme="minorHAnsi" w:cstheme="minorHAnsi"/>
          <w:sz w:val="28"/>
          <w:szCs w:val="28"/>
        </w:rPr>
        <w:t>generatesuchdata</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DataEnrichment</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56"/>
        <w:rPr>
          <w:rFonts w:asciiTheme="minorHAnsi" w:hAnsiTheme="minorHAnsi" w:cstheme="minorHAnsi"/>
          <w:sz w:val="28"/>
          <w:szCs w:val="28"/>
        </w:rPr>
      </w:pPr>
      <w:r w:rsidRPr="00CC23D2">
        <w:rPr>
          <w:rFonts w:asciiTheme="minorHAnsi" w:hAnsiTheme="minorHAnsi" w:cstheme="minorHAnsi"/>
          <w:sz w:val="28"/>
          <w:szCs w:val="28"/>
        </w:rPr>
        <w:t xml:space="preserve">To make sense of the device data, you might enrich it with </w:t>
      </w:r>
      <w:proofErr w:type="spellStart"/>
      <w:r w:rsidRPr="00CC23D2">
        <w:rPr>
          <w:rFonts w:asciiTheme="minorHAnsi" w:hAnsiTheme="minorHAnsi" w:cstheme="minorHAnsi"/>
          <w:sz w:val="28"/>
          <w:szCs w:val="28"/>
        </w:rPr>
        <w:t>additionalcontext</w:t>
      </w:r>
      <w:proofErr w:type="spellEnd"/>
      <w:r w:rsidRPr="00CC23D2">
        <w:rPr>
          <w:rFonts w:asciiTheme="minorHAnsi" w:hAnsiTheme="minorHAnsi" w:cstheme="minorHAnsi"/>
          <w:sz w:val="28"/>
          <w:szCs w:val="28"/>
        </w:rPr>
        <w:t xml:space="preserve"> or reference data, such as device information, location data, </w:t>
      </w:r>
      <w:proofErr w:type="spellStart"/>
      <w:proofErr w:type="gramStart"/>
      <w:r w:rsidRPr="00CC23D2">
        <w:rPr>
          <w:rFonts w:asciiTheme="minorHAnsi" w:hAnsiTheme="minorHAnsi" w:cstheme="minorHAnsi"/>
          <w:sz w:val="28"/>
          <w:szCs w:val="28"/>
        </w:rPr>
        <w:t>orotherrelevantattributes</w:t>
      </w:r>
      <w:proofErr w:type="spellEnd"/>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2"/>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DataIndexing</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174"/>
        <w:rPr>
          <w:rFonts w:asciiTheme="minorHAnsi" w:hAnsiTheme="minorHAnsi" w:cstheme="minorHAnsi"/>
          <w:sz w:val="28"/>
          <w:szCs w:val="28"/>
        </w:rPr>
      </w:pPr>
      <w:proofErr w:type="spellStart"/>
      <w:r w:rsidRPr="00CC23D2">
        <w:rPr>
          <w:rFonts w:asciiTheme="minorHAnsi" w:hAnsiTheme="minorHAnsi" w:cstheme="minorHAnsi"/>
          <w:sz w:val="28"/>
          <w:szCs w:val="28"/>
        </w:rPr>
        <w:t>Properindexingofthedataisimportant</w:t>
      </w:r>
      <w:proofErr w:type="spellEnd"/>
      <w:r w:rsidRPr="00CC23D2">
        <w:rPr>
          <w:rFonts w:asciiTheme="minorHAnsi" w:hAnsiTheme="minorHAnsi" w:cstheme="minorHAnsi"/>
          <w:sz w:val="28"/>
          <w:szCs w:val="28"/>
        </w:rPr>
        <w:t xml:space="preserve"> forefficientquerying</w:t>
      </w:r>
      <w:proofErr w:type="gramStart"/>
      <w:r w:rsidRPr="00CC23D2">
        <w:rPr>
          <w:rFonts w:asciiTheme="minorHAnsi" w:hAnsiTheme="minorHAnsi" w:cstheme="minorHAnsi"/>
          <w:sz w:val="28"/>
          <w:szCs w:val="28"/>
        </w:rPr>
        <w:t>,especiallywhendealingwithlargevolumesofdevicedata</w:t>
      </w:r>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61"/>
        <w:ind w:hanging="361"/>
        <w:rPr>
          <w:rFonts w:asciiTheme="minorHAnsi" w:hAnsiTheme="minorHAnsi" w:cstheme="minorHAnsi"/>
          <w:sz w:val="28"/>
          <w:szCs w:val="28"/>
        </w:rPr>
      </w:pPr>
      <w:proofErr w:type="spellStart"/>
      <w:r w:rsidRPr="00CC23D2">
        <w:rPr>
          <w:rFonts w:asciiTheme="minorHAnsi" w:hAnsiTheme="minorHAnsi" w:cstheme="minorHAnsi"/>
          <w:sz w:val="28"/>
          <w:szCs w:val="28"/>
        </w:rPr>
        <w:t>DataAccess</w:t>
      </w:r>
      <w:proofErr w:type="spellEnd"/>
      <w:r w:rsidRPr="00CC23D2">
        <w:rPr>
          <w:rFonts w:asciiTheme="minorHAnsi" w:hAnsiTheme="minorHAnsi" w:cstheme="minorHAnsi"/>
          <w:sz w:val="28"/>
          <w:szCs w:val="28"/>
        </w:rPr>
        <w:t>:</w:t>
      </w:r>
    </w:p>
    <w:p w:rsidR="00895552" w:rsidRPr="00CC23D2" w:rsidRDefault="007A0206" w:rsidP="00CC23D2">
      <w:pPr>
        <w:tabs>
          <w:tab w:val="left" w:pos="1580"/>
          <w:tab w:val="left" w:pos="1581"/>
        </w:tabs>
        <w:spacing w:before="189" w:line="259" w:lineRule="auto"/>
        <w:ind w:left="1220" w:right="193"/>
        <w:rPr>
          <w:rFonts w:asciiTheme="minorHAnsi" w:hAnsiTheme="minorHAnsi" w:cstheme="minorHAnsi"/>
          <w:sz w:val="28"/>
          <w:szCs w:val="28"/>
        </w:rPr>
      </w:pPr>
      <w:r w:rsidRPr="00CC23D2">
        <w:rPr>
          <w:rFonts w:asciiTheme="minorHAnsi" w:hAnsiTheme="minorHAnsi" w:cstheme="minorHAnsi"/>
          <w:sz w:val="28"/>
          <w:szCs w:val="28"/>
        </w:rPr>
        <w:t>Analysts or automated processes can access the integrated device datathroughSQLqueriesoranalyticaltools</w:t>
      </w:r>
      <w:proofErr w:type="gramStart"/>
      <w:r w:rsidRPr="00CC23D2">
        <w:rPr>
          <w:rFonts w:asciiTheme="minorHAnsi" w:hAnsiTheme="minorHAnsi" w:cstheme="minorHAnsi"/>
          <w:sz w:val="28"/>
          <w:szCs w:val="28"/>
        </w:rPr>
        <w:t>,similartowhat'sshowninthecodeexample</w:t>
      </w:r>
      <w:proofErr w:type="gram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rPr>
          <w:rFonts w:asciiTheme="minorHAnsi" w:hAnsiTheme="minorHAnsi" w:cstheme="minorHAnsi"/>
          <w:sz w:val="28"/>
          <w:szCs w:val="28"/>
        </w:rPr>
      </w:pPr>
      <w:r w:rsidRPr="00CC23D2">
        <w:rPr>
          <w:rFonts w:asciiTheme="minorHAnsi" w:hAnsiTheme="minorHAnsi" w:cstheme="minorHAnsi"/>
          <w:sz w:val="28"/>
          <w:szCs w:val="28"/>
        </w:rPr>
        <w:t>Real-</w:t>
      </w:r>
      <w:proofErr w:type="spellStart"/>
      <w:r w:rsidRPr="00CC23D2">
        <w:rPr>
          <w:rFonts w:asciiTheme="minorHAnsi" w:hAnsiTheme="minorHAnsi" w:cstheme="minorHAnsi"/>
          <w:sz w:val="28"/>
          <w:szCs w:val="28"/>
        </w:rPr>
        <w:t>TimeAnalytics</w:t>
      </w:r>
      <w:proofErr w:type="spellEnd"/>
      <w:r w:rsidRPr="00CC23D2">
        <w:rPr>
          <w:rFonts w:asciiTheme="minorHAnsi" w:hAnsiTheme="minorHAnsi" w:cstheme="minorHAnsi"/>
          <w:sz w:val="28"/>
          <w:szCs w:val="28"/>
        </w:rPr>
        <w:t>:</w:t>
      </w:r>
    </w:p>
    <w:p w:rsidR="00895552" w:rsidRPr="00CC23D2" w:rsidRDefault="007A0206" w:rsidP="00CC23D2">
      <w:pPr>
        <w:tabs>
          <w:tab w:val="left" w:pos="1581"/>
        </w:tabs>
        <w:spacing w:before="193" w:line="259" w:lineRule="auto"/>
        <w:ind w:left="1220" w:right="303"/>
        <w:jc w:val="both"/>
        <w:rPr>
          <w:rFonts w:asciiTheme="minorHAnsi" w:hAnsiTheme="minorHAnsi" w:cstheme="minorHAnsi"/>
          <w:sz w:val="28"/>
          <w:szCs w:val="28"/>
        </w:rPr>
      </w:pPr>
      <w:r w:rsidRPr="00CC23D2">
        <w:rPr>
          <w:rFonts w:asciiTheme="minorHAnsi" w:hAnsiTheme="minorHAnsi" w:cstheme="minorHAnsi"/>
          <w:sz w:val="28"/>
          <w:szCs w:val="28"/>
        </w:rPr>
        <w:t>Depending on your requirements, you may need to perform real-</w:t>
      </w:r>
      <w:proofErr w:type="spellStart"/>
      <w:r w:rsidRPr="00CC23D2">
        <w:rPr>
          <w:rFonts w:asciiTheme="minorHAnsi" w:hAnsiTheme="minorHAnsi" w:cstheme="minorHAnsi"/>
          <w:sz w:val="28"/>
          <w:szCs w:val="28"/>
        </w:rPr>
        <w:t>timeanalytics</w:t>
      </w:r>
      <w:proofErr w:type="spellEnd"/>
      <w:r w:rsidRPr="00CC23D2">
        <w:rPr>
          <w:rFonts w:asciiTheme="minorHAnsi" w:hAnsiTheme="minorHAnsi" w:cstheme="minorHAnsi"/>
          <w:sz w:val="28"/>
          <w:szCs w:val="28"/>
        </w:rPr>
        <w:t xml:space="preserve"> on incoming device data to generate alerts or triggers </w:t>
      </w:r>
      <w:proofErr w:type="spellStart"/>
      <w:r w:rsidRPr="00CC23D2">
        <w:rPr>
          <w:rFonts w:asciiTheme="minorHAnsi" w:hAnsiTheme="minorHAnsi" w:cstheme="minorHAnsi"/>
          <w:sz w:val="28"/>
          <w:szCs w:val="28"/>
        </w:rPr>
        <w:t>basedonspecificconditions</w:t>
      </w:r>
      <w:proofErr w:type="spellEnd"/>
      <w:r w:rsidRPr="00CC23D2">
        <w:rPr>
          <w:rFonts w:asciiTheme="minorHAnsi" w:hAnsiTheme="minorHAnsi" w:cstheme="minorHAnsi"/>
          <w:sz w:val="28"/>
          <w:szCs w:val="28"/>
        </w:rPr>
        <w:t>.</w:t>
      </w:r>
    </w:p>
    <w:p w:rsidR="00895552" w:rsidRPr="00CC23D2" w:rsidRDefault="007A0206">
      <w:pPr>
        <w:pStyle w:val="ListParagraph"/>
        <w:numPr>
          <w:ilvl w:val="2"/>
          <w:numId w:val="32"/>
        </w:numPr>
        <w:tabs>
          <w:tab w:val="left" w:pos="861"/>
        </w:tabs>
        <w:spacing w:before="157"/>
        <w:ind w:hanging="361"/>
        <w:jc w:val="both"/>
        <w:rPr>
          <w:rFonts w:asciiTheme="minorHAnsi" w:hAnsiTheme="minorHAnsi" w:cstheme="minorHAnsi"/>
          <w:sz w:val="28"/>
          <w:szCs w:val="28"/>
        </w:rPr>
      </w:pPr>
      <w:proofErr w:type="spellStart"/>
      <w:r w:rsidRPr="00CC23D2">
        <w:rPr>
          <w:rFonts w:asciiTheme="minorHAnsi" w:hAnsiTheme="minorHAnsi" w:cstheme="minorHAnsi"/>
          <w:sz w:val="28"/>
          <w:szCs w:val="28"/>
        </w:rPr>
        <w:t>MonitoringandManagement</w:t>
      </w:r>
      <w:proofErr w:type="spellEnd"/>
      <w:r w:rsidRPr="00CC23D2">
        <w:rPr>
          <w:rFonts w:asciiTheme="minorHAnsi" w:hAnsiTheme="minorHAnsi" w:cstheme="minorHAnsi"/>
          <w:sz w:val="28"/>
          <w:szCs w:val="28"/>
        </w:rPr>
        <w:t>:</w:t>
      </w:r>
    </w:p>
    <w:p w:rsidR="00895552" w:rsidRPr="00CC23D2" w:rsidRDefault="007A0206" w:rsidP="00CC23D2">
      <w:pPr>
        <w:tabs>
          <w:tab w:val="left" w:pos="1581"/>
        </w:tabs>
        <w:spacing w:before="189" w:line="259" w:lineRule="auto"/>
        <w:ind w:left="1220" w:right="614"/>
        <w:jc w:val="both"/>
        <w:rPr>
          <w:rFonts w:asciiTheme="minorHAnsi" w:hAnsiTheme="minorHAnsi" w:cstheme="minorHAnsi"/>
          <w:sz w:val="28"/>
          <w:szCs w:val="28"/>
        </w:rPr>
      </w:pPr>
      <w:proofErr w:type="gramStart"/>
      <w:r w:rsidRPr="00CC23D2">
        <w:rPr>
          <w:rFonts w:asciiTheme="minorHAnsi" w:hAnsiTheme="minorHAnsi" w:cstheme="minorHAnsi"/>
          <w:sz w:val="28"/>
          <w:szCs w:val="28"/>
        </w:rPr>
        <w:t>Continuousmonitoringiscrucialtoensuredataqualityandsystemperformancewhenintegratingdevicedata.</w:t>
      </w:r>
      <w:proofErr w:type="gramEnd"/>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A158B4">
      <w:pPr>
        <w:pStyle w:val="BodyText"/>
        <w:spacing w:before="9"/>
        <w:rPr>
          <w:sz w:val="20"/>
        </w:rPr>
      </w:pPr>
      <w:r>
        <w:pict>
          <v:rect id="_x0000_s1029" style="position:absolute;margin-left:34.55pt;margin-top:13.9pt;width:526.25pt;height:.45pt;z-index:-251658752;mso-position-horizontal-relative:page" fillcolor="#d9d9d9" stroked="f">
            <v:textbox>
              <w:txbxContent>
                <w:p w:rsidR="007A0206" w:rsidRDefault="007A0206"/>
              </w:txbxContent>
            </v:textbox>
            <w10:wrap type="topAndBottom" anchorx="page"/>
          </v:rect>
        </w:pict>
      </w:r>
    </w:p>
    <w:p w:rsidR="00895552" w:rsidRDefault="00895552">
      <w:pPr>
        <w:rPr>
          <w:sz w:val="20"/>
        </w:rPr>
        <w:sectPr w:rsidR="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95552" w:rsidRDefault="007A0206">
      <w:pPr>
        <w:pStyle w:val="Heading1"/>
        <w:numPr>
          <w:ilvl w:val="1"/>
          <w:numId w:val="32"/>
        </w:numPr>
        <w:tabs>
          <w:tab w:val="left" w:pos="706"/>
        </w:tabs>
        <w:spacing w:before="61"/>
        <w:ind w:left="705" w:hanging="566"/>
        <w:jc w:val="left"/>
      </w:pPr>
      <w:r>
        <w:lastRenderedPageBreak/>
        <w:t>DEVELOPMENTPARTII</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xml:space="preserve"># data processing, CSV file I/O (e.g. </w:t>
      </w:r>
      <w:proofErr w:type="spellStart"/>
      <w:r>
        <w:rPr>
          <w:rFonts w:ascii="Consolas" w:eastAsia="Consolas" w:hAnsi="Consolas" w:cs="Consolas"/>
          <w:color w:val="008000"/>
          <w:sz w:val="21"/>
          <w:szCs w:val="21"/>
          <w:shd w:val="clear" w:color="auto" w:fill="F7F7F7"/>
          <w:lang w:eastAsia="zh-CN"/>
        </w:rPr>
        <w:t>pd.read_csv</w:t>
      </w:r>
      <w:proofErr w:type="spellEnd"/>
      <w:r>
        <w:rPr>
          <w:rFonts w:ascii="Consolas" w:eastAsia="Consolas" w:hAnsi="Consolas" w:cs="Consolas"/>
          <w:color w:val="008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xml:space="preserv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os.walk</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os.path.join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matplotlib.pyplot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plt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sklearn.preprocessing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LabelEncoder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keras.layers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keras.preprocessing.text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keras.utils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pad_sequences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nltk.stem.snowball</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SnowballStemmer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nltk.tokenize</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sent_tokenize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sklearn.metrics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classification_report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sklearn.model_selection</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train_test_split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warnings.filterwarnings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nltk.corpus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stopwords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download</w:t>
      </w:r>
      <w:proofErr w:type="gramEnd"/>
      <w:r>
        <w:rPr>
          <w:rFonts w:ascii="Consolas" w:eastAsia="Consolas" w:hAnsi="Consolas" w:cs="Consolas"/>
          <w:color w:val="008000"/>
          <w:sz w:val="21"/>
          <w:szCs w:val="21"/>
          <w:shd w:val="clear" w:color="auto" w:fill="F7F7F7"/>
          <w:lang w:eastAsia="zh-CN"/>
        </w:rPr>
        <w:t xml:space="preserve">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stopwords</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punkt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wordnet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stopwords.words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datasets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df_fake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df_true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label them </w:t>
      </w:r>
      <w:proofErr w:type="spellStart"/>
      <w:r>
        <w:rPr>
          <w:rFonts w:ascii="Consolas" w:eastAsia="Consolas" w:hAnsi="Consolas" w:cs="Consolas"/>
          <w:color w:val="008000"/>
          <w:sz w:val="21"/>
          <w:szCs w:val="21"/>
          <w:shd w:val="clear" w:color="auto" w:fill="F7F7F7"/>
          <w:lang w:eastAsia="zh-CN"/>
        </w:rPr>
        <w:t>seperately</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merge</w:t>
      </w:r>
      <w:proofErr w:type="gramEnd"/>
      <w:r>
        <w:rPr>
          <w:rFonts w:ascii="Consolas" w:eastAsia="Consolas" w:hAnsi="Consolas" w:cs="Consolas"/>
          <w:color w:val="008000"/>
          <w:sz w:val="21"/>
          <w:szCs w:val="21"/>
          <w:shd w:val="clear" w:color="auto" w:fill="F7F7F7"/>
          <w:lang w:eastAsia="zh-CN"/>
        </w:rPr>
        <w:t xml:space="preserv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pd.concat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df_true,df_fake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df.drop</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let's</w:t>
      </w:r>
      <w:proofErr w:type="gramEnd"/>
      <w:r>
        <w:rPr>
          <w:rFonts w:ascii="Consolas" w:eastAsia="Consolas" w:hAnsi="Consolas" w:cs="Consolas"/>
          <w:color w:val="008000"/>
          <w:sz w:val="21"/>
          <w:szCs w:val="21"/>
          <w:shd w:val="clear" w:color="auto" w:fill="F7F7F7"/>
          <w:lang w:eastAsia="zh-CN"/>
        </w:rPr>
        <w:t xml:space="preserve">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reset_index</w:t>
      </w:r>
      <w:proofErr w:type="spellEnd"/>
      <w:r>
        <w:rPr>
          <w:rFonts w:ascii="Consolas" w:eastAsia="Consolas" w:hAnsi="Consolas" w:cs="Consolas"/>
          <w:color w:val="000000"/>
          <w:sz w:val="21"/>
          <w:szCs w:val="21"/>
          <w:shd w:val="clear" w:color="auto" w:fill="F7F7F7"/>
          <w:lang w:eastAsia="zh-CN"/>
        </w:rPr>
        <w:t>(drop=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pd.set_</w:t>
      </w:r>
      <w:proofErr w:type="gramStart"/>
      <w:r>
        <w:rPr>
          <w:rFonts w:ascii="Consolas" w:eastAsia="Consolas" w:hAnsi="Consolas" w:cs="Consolas"/>
          <w:color w:val="000000"/>
          <w:sz w:val="21"/>
          <w:szCs w:val="21"/>
          <w:shd w:val="clear" w:color="auto" w:fill="F7F7F7"/>
          <w:lang w:eastAsia="zh-CN"/>
        </w:rPr>
        <w:t>option</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display.max_colwidth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random</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df.isnull</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longest</w:t>
      </w:r>
      <w:proofErr w:type="gramEnd"/>
      <w:r>
        <w:rPr>
          <w:rFonts w:ascii="Consolas" w:eastAsia="Consolas" w:hAnsi="Consolas" w:cs="Consolas"/>
          <w:color w:val="008000"/>
          <w:sz w:val="21"/>
          <w:szCs w:val="21"/>
          <w:shd w:val="clear" w:color="auto" w:fill="F7F7F7"/>
          <w:lang w:eastAsia="zh-CN"/>
        </w:rPr>
        <w:t xml:space="preserve">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w:t>
      </w:r>
      <w:proofErr w:type="gramStart"/>
      <w:r>
        <w:rPr>
          <w:rFonts w:ascii="Consolas" w:eastAsia="Consolas" w:hAnsi="Consolas" w:cs="Consolas"/>
          <w:color w:val="795E26"/>
          <w:sz w:val="21"/>
          <w:szCs w:val="21"/>
          <w:shd w:val="clear" w:color="auto" w:fill="F7F7F7"/>
          <w:lang w:eastAsia="zh-CN"/>
        </w:rPr>
        <w:t>length</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lastRenderedPageBreak/>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longest_sentence_length</w:t>
      </w:r>
      <w:proofErr w:type="spellEnd"/>
      <w:r>
        <w:rPr>
          <w:rFonts w:ascii="Consolas" w:eastAsia="Consolas" w:hAnsi="Consolas" w:cs="Consolas"/>
          <w:color w:val="000000"/>
          <w:sz w:val="21"/>
          <w:szCs w:val="21"/>
          <w:shd w:val="clear" w:color="auto" w:fill="F7F7F7"/>
          <w:lang w:eastAsia="zh-CN"/>
        </w:rPr>
        <w:t>(x))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 xml:space="preserve"> = </w:t>
      </w:r>
      <w:proofErr w:type="gramStart"/>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"\b0\S*|\</w:t>
      </w:r>
      <w:proofErr w:type="gramStart"/>
      <w:r>
        <w:rPr>
          <w:rFonts w:ascii="Consolas" w:eastAsia="Consolas" w:hAnsi="Consolas" w:cs="Consolas"/>
          <w:color w:val="A31515"/>
          <w:sz w:val="21"/>
          <w:szCs w:val="21"/>
          <w:shd w:val="clear" w:color="auto" w:fill="F7F7F7"/>
          <w:lang w:eastAsia="zh-CN"/>
        </w:rPr>
        <w:t>b[</w:t>
      </w:r>
      <w:proofErr w:type="gramEnd"/>
      <w:r>
        <w:rPr>
          <w:rFonts w:ascii="Consolas" w:eastAsia="Consolas" w:hAnsi="Consolas" w:cs="Consolas"/>
          <w:color w:val="A31515"/>
          <w:sz w:val="21"/>
          <w:szCs w:val="21"/>
          <w:shd w:val="clear" w:color="auto" w:fill="F7F7F7"/>
          <w:lang w:eastAsia="zh-CN"/>
        </w:rPr>
        <w:t>^A-Za-z0-9]+"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preprocess_</w:t>
      </w:r>
      <w:proofErr w:type="gramStart"/>
      <w:r>
        <w:rPr>
          <w:rFonts w:ascii="Consolas" w:eastAsia="Consolas" w:hAnsi="Consolas" w:cs="Consolas"/>
          <w:color w:val="795E26"/>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text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re.sub</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257693"/>
          <w:sz w:val="21"/>
          <w:szCs w:val="21"/>
          <w:shd w:val="clear" w:color="auto" w:fill="F7F7F7"/>
          <w:lang w:eastAsia="zh-CN"/>
        </w:rPr>
        <w:t>str</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text.lower</w:t>
      </w:r>
      <w:proofErr w:type="spellEnd"/>
      <w:r>
        <w:rPr>
          <w:rFonts w:ascii="Consolas" w:eastAsia="Consolas" w:hAnsi="Consolas" w:cs="Consolas"/>
          <w:color w:val="000000"/>
          <w:sz w:val="21"/>
          <w:szCs w:val="21"/>
          <w:shd w:val="clear" w:color="auto" w:fill="F7F7F7"/>
          <w:lang w:eastAsia="zh-CN"/>
        </w:rPr>
        <w:t>()).strip())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token </w:t>
      </w:r>
      <w:proofErr w:type="spellStart"/>
      <w:r>
        <w:rPr>
          <w:rFonts w:ascii="Consolas" w:eastAsia="Consolas" w:hAnsi="Consolas" w:cs="Consolas"/>
          <w:color w:val="0000FF"/>
          <w:sz w:val="21"/>
          <w:szCs w:val="21"/>
          <w:shd w:val="clear" w:color="auto" w:fill="F7F7F7"/>
          <w:lang w:eastAsia="zh-CN"/>
        </w:rPr>
        <w:t>notin</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stemmer</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SnowballStemmer</w:t>
      </w:r>
      <w:proofErr w:type="spellEnd"/>
      <w:r>
        <w:rPr>
          <w:rFonts w:ascii="Consolas" w:eastAsia="Consolas" w:hAnsi="Consolas" w:cs="Consolas"/>
          <w:color w:val="000000"/>
          <w:sz w:val="21"/>
          <w:szCs w:val="21"/>
          <w:shd w:val="clear" w:color="auto" w:fill="F7F7F7"/>
          <w:lang w:eastAsia="zh-CN"/>
        </w:rPr>
        <w:t>(language=</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stemmer.stem</w:t>
      </w:r>
      <w:proofErr w:type="spell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tokens.append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w:t>
      </w:r>
      <w:proofErr w:type="spellEnd"/>
      <w:r>
        <w:rPr>
          <w:rFonts w:ascii="Consolas" w:eastAsia="Consolas" w:hAnsi="Consolas" w:cs="Consolas"/>
          <w:color w:val="000000"/>
          <w:sz w:val="21"/>
          <w:szCs w:val="21"/>
          <w:shd w:val="clear" w:color="auto" w:fill="F7F7F7"/>
          <w:lang w:eastAsia="zh-CN"/>
        </w:rPr>
        <w:t>(tokens)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w:t>
      </w:r>
      <w:proofErr w:type="gramStart"/>
      <w:r>
        <w:rPr>
          <w:rFonts w:ascii="Consolas" w:eastAsia="Consolas" w:hAnsi="Consolas" w:cs="Consolas"/>
          <w:color w:val="795E26"/>
          <w:sz w:val="21"/>
          <w:szCs w:val="21"/>
          <w:shd w:val="clear" w:color="auto" w:fill="F7F7F7"/>
          <w:lang w:eastAsia="zh-CN"/>
        </w:rPr>
        <w:t>encoded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one_</w:t>
      </w:r>
      <w:proofErr w:type="gramStart"/>
      <w:r>
        <w:rPr>
          <w:rFonts w:ascii="Consolas" w:eastAsia="Consolas" w:hAnsi="Consolas" w:cs="Consolas"/>
          <w:color w:val="000000"/>
          <w:sz w:val="21"/>
          <w:szCs w:val="21"/>
          <w:shd w:val="clear" w:color="auto" w:fill="F7F7F7"/>
          <w:lang w:eastAsia="zh-CN"/>
        </w:rPr>
        <w:t>hot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text,vocab_size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word</w:t>
      </w:r>
      <w:proofErr w:type="gramEnd"/>
      <w:r>
        <w:rPr>
          <w:rFonts w:ascii="Consolas" w:eastAsia="Consolas" w:hAnsi="Consolas" w:cs="Consolas"/>
          <w:color w:val="008000"/>
          <w:sz w:val="21"/>
          <w:szCs w:val="21"/>
          <w:shd w:val="clear" w:color="auto" w:fill="F7F7F7"/>
          <w:lang w:eastAsia="zh-CN"/>
        </w:rPr>
        <w:t xml:space="preserve">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w:t>
      </w:r>
      <w:proofErr w:type="gramStart"/>
      <w:r>
        <w:rPr>
          <w:rFonts w:ascii="Consolas" w:eastAsia="Consolas" w:hAnsi="Consolas" w:cs="Consolas"/>
          <w:color w:val="795E26"/>
          <w:sz w:val="21"/>
          <w:szCs w:val="21"/>
          <w:shd w:val="clear" w:color="auto" w:fill="F7F7F7"/>
          <w:lang w:eastAsia="zh-CN"/>
        </w:rPr>
        <w:t>embedding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preprocess_</w:t>
      </w:r>
      <w:proofErr w:type="gramStart"/>
      <w:r>
        <w:rPr>
          <w:rFonts w:ascii="Consolas" w:eastAsia="Consolas" w:hAnsi="Consolas" w:cs="Consolas"/>
          <w:color w:val="000000"/>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one_hot_encoded</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embedded_features</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w:t>
      </w:r>
      <w:proofErr w:type="gramEnd"/>
      <w:r>
        <w:rPr>
          <w:rFonts w:ascii="Consolas" w:eastAsia="Consolas" w:hAnsi="Consolas" w:cs="Consolas"/>
          <w:color w:val="000000"/>
          <w:sz w:val="21"/>
          <w:szCs w:val="21"/>
          <w:shd w:val="clear" w:color="auto" w:fill="F7F7F7"/>
          <w:lang w:eastAsia="zh-CN"/>
        </w:rPr>
        <w:t xml:space="preserve"> =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 xml:space="preserve">,embedded_features,input_length = </w:t>
      </w: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w:t>
      </w:r>
      <w:proofErr w:type="spellStart"/>
      <w:r>
        <w:rPr>
          <w:rFonts w:ascii="Consolas" w:eastAsia="Consolas" w:hAnsi="Consolas" w:cs="Consolas"/>
          <w:color w:val="A31515"/>
          <w:sz w:val="21"/>
          <w:szCs w:val="21"/>
          <w:shd w:val="clear" w:color="auto" w:fill="F7F7F7"/>
          <w:lang w:eastAsia="zh-CN"/>
        </w:rPr>
        <w:t>crossentropy</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adam</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model.summary</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One</w:t>
      </w:r>
      <w:proofErr w:type="gramEnd"/>
      <w:r>
        <w:rPr>
          <w:rFonts w:ascii="Consolas" w:eastAsia="Consolas" w:hAnsi="Consolas" w:cs="Consolas"/>
          <w:color w:val="008000"/>
          <w:sz w:val="21"/>
          <w:szCs w:val="21"/>
          <w:shd w:val="clear" w:color="auto" w:fill="F7F7F7"/>
          <w:lang w:eastAsia="zh-CN"/>
        </w:rPr>
        <w:t xml:space="preserv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one_hot_encoded_title</w:t>
      </w:r>
      <w:proofErr w:type="spellEnd"/>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one_hot_encoded_title,maxlen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 = </w:t>
      </w:r>
      <w:proofErr w:type="spellStart"/>
      <w:r>
        <w:rPr>
          <w:rFonts w:ascii="Consolas" w:eastAsia="Consolas" w:hAnsi="Consolas" w:cs="Consolas"/>
          <w:color w:val="000000"/>
          <w:sz w:val="21"/>
          <w:szCs w:val="21"/>
          <w:shd w:val="clear" w:color="auto" w:fill="F7F7F7"/>
          <w:lang w:eastAsia="zh-CN"/>
        </w:rPr>
        <w:t>padded_encoded_title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r>
        <w:rPr>
          <w:rFonts w:ascii="Consolas" w:eastAsia="Consolas" w:hAnsi="Consolas" w:cs="Consolas"/>
          <w:color w:val="000000"/>
          <w:sz w:val="21"/>
          <w:szCs w:val="21"/>
          <w:shd w:val="clear" w:color="auto" w:fill="F7F7F7"/>
          <w:lang w:eastAsia="zh-CN"/>
        </w:rPr>
        <w:t>np.array</w:t>
      </w:r>
      <w:proofErr w:type="spellEnd"/>
      <w:r>
        <w:rPr>
          <w:rFonts w:ascii="Consolas" w:eastAsia="Consolas" w:hAnsi="Consolas" w:cs="Consolas"/>
          <w:color w:val="000000"/>
          <w:sz w:val="21"/>
          <w:szCs w:val="21"/>
          <w:shd w:val="clear" w:color="auto" w:fill="F7F7F7"/>
          <w:lang w:eastAsia="zh-CN"/>
        </w:rPr>
        <w:t>(y)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w:t>
      </w:r>
      <w:proofErr w:type="gramEnd"/>
      <w:r>
        <w:rPr>
          <w:rFonts w:ascii="Consolas" w:eastAsia="Consolas" w:hAnsi="Consolas" w:cs="Consolas"/>
          <w:color w:val="008000"/>
          <w:sz w:val="21"/>
          <w:szCs w:val="21"/>
          <w:shd w:val="clear" w:color="auto" w:fill="F7F7F7"/>
          <w:lang w:eastAsia="zh-CN"/>
        </w:rPr>
        <w:t xml:space="preserve"> and size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Splitting</w:t>
      </w:r>
      <w:proofErr w:type="gramEnd"/>
      <w:r>
        <w:rPr>
          <w:rFonts w:ascii="Consolas" w:eastAsia="Consolas" w:hAnsi="Consolas" w:cs="Consolas"/>
          <w:color w:val="008000"/>
          <w:sz w:val="21"/>
          <w:szCs w:val="21"/>
          <w:shd w:val="clear" w:color="auto" w:fill="F7F7F7"/>
          <w:lang w:eastAsia="zh-CN"/>
        </w:rPr>
        <w:t xml:space="preserve">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X_train</w:t>
      </w:r>
      <w:proofErr w:type="gramStart"/>
      <w:r>
        <w:rPr>
          <w:rFonts w:ascii="Consolas" w:eastAsia="Consolas" w:hAnsi="Consolas" w:cs="Consolas"/>
          <w:color w:val="000000"/>
          <w:sz w:val="21"/>
          <w:szCs w:val="21"/>
          <w:shd w:val="clear" w:color="auto" w:fill="F7F7F7"/>
          <w:lang w:eastAsia="zh-CN"/>
        </w:rPr>
        <w:t>,X</w:t>
      </w:r>
      <w:proofErr w:type="gramEnd"/>
      <w:r>
        <w:rPr>
          <w:rFonts w:ascii="Consolas" w:eastAsia="Consolas" w:hAnsi="Consolas" w:cs="Consolas"/>
          <w:color w:val="000000"/>
          <w:sz w:val="21"/>
          <w:szCs w:val="21"/>
          <w:shd w:val="clear" w:color="auto" w:fill="F7F7F7"/>
          <w:lang w:eastAsia="zh-CN"/>
        </w:rPr>
        <w:t>_test,y_train,y_test</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train_test_split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X,y</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random_state</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lastRenderedPageBreak/>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training</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model.fit(</w:t>
      </w:r>
      <w:proofErr w:type="gramEnd"/>
      <w:r>
        <w:rPr>
          <w:rFonts w:ascii="Consolas" w:eastAsia="Consolas" w:hAnsi="Consolas" w:cs="Consolas"/>
          <w:color w:val="000000"/>
          <w:sz w:val="21"/>
          <w:szCs w:val="21"/>
          <w:shd w:val="clear" w:color="auto" w:fill="F7F7F7"/>
          <w:lang w:eastAsia="zh-CN"/>
        </w:rPr>
        <w: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w:t>
      </w:r>
      <w:proofErr w:type="gramStart"/>
      <w:r>
        <w:rPr>
          <w:rFonts w:ascii="Consolas" w:eastAsia="Consolas" w:hAnsi="Consolas" w:cs="Consolas"/>
          <w:color w:val="795E26"/>
          <w:sz w:val="21"/>
          <w:szCs w:val="21"/>
          <w:shd w:val="clear" w:color="auto" w:fill="F7F7F7"/>
          <w:lang w:eastAsia="zh-CN"/>
        </w:rPr>
        <w:t>value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accuracies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ypred</w:t>
      </w:r>
      <w:proofErr w:type="spellEnd"/>
      <w:r>
        <w:rPr>
          <w:rFonts w:ascii="Consolas" w:eastAsia="Consolas" w:hAnsi="Consolas" w:cs="Consolas"/>
          <w:color w:val="000000"/>
          <w:sz w:val="21"/>
          <w:szCs w:val="21"/>
          <w:shd w:val="clear" w:color="auto" w:fill="F7F7F7"/>
          <w:lang w:eastAsia="zh-CN"/>
        </w:rPr>
        <w:t>&gt;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accuracies.append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y_test,ypred</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pd.DataFrame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w:t>
      </w:r>
      <w:proofErr w:type="gramEnd"/>
      <w:r>
        <w:rPr>
          <w:rFonts w:ascii="Consolas" w:eastAsia="Consolas" w:hAnsi="Consolas" w:cs="Consolas"/>
          <w:color w:val="000000"/>
          <w:sz w:val="21"/>
          <w:szCs w:val="21"/>
          <w:shd w:val="clear" w:color="auto" w:fill="F7F7F7"/>
          <w:lang w:eastAsia="zh-CN"/>
        </w:rPr>
        <w:t xml:space="preserve">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spellStart"/>
      <w:r>
        <w:rPr>
          <w:rFonts w:ascii="Consolas" w:eastAsia="Consolas" w:hAnsi="Consolas" w:cs="Consolas"/>
          <w:color w:val="008000"/>
          <w:sz w:val="21"/>
          <w:szCs w:val="21"/>
          <w:shd w:val="clear" w:color="auto" w:fill="F7F7F7"/>
          <w:lang w:eastAsia="zh-CN"/>
        </w:rPr>
        <w:t>Predictino</w:t>
      </w:r>
      <w:proofErr w:type="spellEnd"/>
      <w:r>
        <w:rPr>
          <w:rFonts w:ascii="Consolas" w:eastAsia="Consolas" w:hAnsi="Consolas" w:cs="Consolas"/>
          <w:color w:val="008000"/>
          <w:sz w:val="21"/>
          <w:szCs w:val="21"/>
          <w:shd w:val="clear" w:color="auto" w:fill="F7F7F7"/>
          <w:lang w:eastAsia="zh-CN"/>
        </w:rPr>
        <w:t xml:space="preserve">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classification_report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w:t>
      </w:r>
      <w:proofErr w:type="gramStart"/>
      <w:r>
        <w:rPr>
          <w:rFonts w:ascii="Consolas" w:eastAsia="Consolas" w:hAnsi="Consolas" w:cs="Consolas"/>
          <w:color w:val="795E26"/>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encoded</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[encoded],</w:t>
      </w:r>
      <w:proofErr w:type="spellStart"/>
      <w:r>
        <w:rPr>
          <w:rFonts w:ascii="Consolas" w:eastAsia="Consolas" w:hAnsi="Consolas" w:cs="Consolas"/>
          <w:color w:val="000000"/>
          <w:sz w:val="21"/>
          <w:szCs w:val="21"/>
          <w:shd w:val="clear" w:color="auto" w:fill="F7F7F7"/>
          <w:lang w:eastAsia="zh-CN"/>
        </w:rPr>
        <w:t>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w:t>
      </w:r>
      <w:proofErr w:type="spellEnd"/>
      <w:proofErr w:type="gramEnd"/>
      <w:r>
        <w:rPr>
          <w:rFonts w:ascii="Consolas" w:eastAsia="Consolas" w:hAnsi="Consolas" w:cs="Consolas"/>
          <w:color w:val="A31515"/>
          <w:sz w:val="21"/>
          <w:szCs w:val="21"/>
          <w:shd w:val="clear" w:color="auto" w:fill="F7F7F7"/>
          <w:lang w:eastAsia="zh-CN"/>
        </w:rPr>
        <w:t xml:space="preserve">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w:t>
      </w:r>
      <w:proofErr w:type="spellEnd"/>
      <w:r>
        <w:rPr>
          <w:rFonts w:ascii="Consolas" w:eastAsia="Consolas" w:hAnsi="Consolas" w:cs="Consolas"/>
          <w:color w:val="A31515"/>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It</w:t>
      </w:r>
      <w:proofErr w:type="gramEnd"/>
      <w:r>
        <w:rPr>
          <w:rFonts w:ascii="Consolas" w:eastAsia="Consolas" w:hAnsi="Consolas" w:cs="Consolas"/>
          <w:color w:val="A31515"/>
          <w:sz w:val="21"/>
          <w:szCs w:val="21"/>
          <w:shd w:val="clear" w:color="auto" w:fill="F7F7F7"/>
          <w:lang w:eastAsia="zh-CN"/>
        </w:rPr>
        <w:t xml:space="preserve">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predictions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news</w:t>
      </w:r>
      <w:proofErr w:type="gram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news)</w:t>
      </w: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shd w:val="clear" w:color="auto" w:fill="F7F7F7"/>
          <w:lang w:eastAsia="zh-CN"/>
        </w:rPr>
      </w:pP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895552">
      <w:pPr>
        <w:pStyle w:val="BodyText"/>
        <w:spacing w:before="11"/>
        <w:rPr>
          <w:sz w:val="33"/>
        </w:rPr>
      </w:pPr>
    </w:p>
    <w:p w:rsidR="00895552" w:rsidRDefault="007A0206">
      <w:pPr>
        <w:pStyle w:val="Heading1"/>
        <w:ind w:left="154"/>
      </w:pPr>
      <w:r>
        <w:t>OUTPUT:</w:t>
      </w:r>
    </w:p>
    <w:p w:rsidR="00895552" w:rsidRDefault="007A0206">
      <w:pPr>
        <w:pStyle w:val="Heading1"/>
        <w:ind w:left="154"/>
      </w:pPr>
      <w:r>
        <w:rPr>
          <w:noProof/>
        </w:rPr>
        <w:drawing>
          <wp:inline distT="0" distB="0" distL="114300" distR="114300">
            <wp:extent cx="6273800" cy="1455420"/>
            <wp:effectExtent l="0" t="0" r="12700" b="1143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14"/>
                    <a:srcRect l="3150" t="33498" r="36915" b="41667"/>
                    <a:stretch>
                      <a:fillRect/>
                    </a:stretch>
                  </pic:blipFill>
                  <pic:spPr>
                    <a:xfrm>
                      <a:off x="0" y="0"/>
                      <a:ext cx="6273800" cy="1455420"/>
                    </a:xfrm>
                    <a:prstGeom prst="rect">
                      <a:avLst/>
                    </a:prstGeom>
                    <a:noFill/>
                    <a:ln>
                      <a:noFill/>
                    </a:ln>
                  </pic:spPr>
                </pic:pic>
              </a:graphicData>
            </a:graphic>
          </wp:inline>
        </w:drawing>
      </w:r>
    </w:p>
    <w:p w:rsidR="00895552" w:rsidRDefault="00895552">
      <w:pPr>
        <w:pStyle w:val="BodyText"/>
        <w:spacing w:before="8"/>
        <w:rPr>
          <w:b/>
          <w:sz w:val="21"/>
        </w:rPr>
      </w:pPr>
    </w:p>
    <w:p w:rsidR="00895552" w:rsidRDefault="00895552">
      <w:pPr>
        <w:pStyle w:val="BodyText"/>
        <w:spacing w:before="6"/>
        <w:rPr>
          <w:b/>
          <w:sz w:val="36"/>
        </w:rPr>
      </w:pPr>
    </w:p>
    <w:p w:rsidR="00895552" w:rsidRDefault="007A0206">
      <w:pPr>
        <w:ind w:left="154"/>
        <w:rPr>
          <w:b/>
          <w:sz w:val="32"/>
        </w:rPr>
      </w:pPr>
      <w:r>
        <w:rPr>
          <w:b/>
          <w:sz w:val="32"/>
        </w:rPr>
        <w:t>EXPLANATION:</w:t>
      </w:r>
    </w:p>
    <w:p w:rsidR="00895552" w:rsidRDefault="00895552">
      <w:pPr>
        <w:pStyle w:val="BodyText"/>
        <w:rPr>
          <w:b/>
          <w:sz w:val="36"/>
        </w:rPr>
      </w:pP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mbria" w:eastAsia="Segoe UI" w:hAnsi="Cambria" w:cs="Cambria"/>
          <w:color w:val="0D0D0D"/>
          <w:sz w:val="30"/>
          <w:szCs w:val="30"/>
        </w:rPr>
      </w:pPr>
      <w:r>
        <w:rPr>
          <w:rFonts w:ascii="Cambria" w:eastAsia="Segoe UI" w:hAnsi="Cambria" w:cs="Cambria"/>
          <w:color w:val="0D0D0D"/>
          <w:sz w:val="30"/>
          <w:szCs w:val="30"/>
          <w:shd w:val="clear" w:color="auto" w:fill="FFFFFF"/>
        </w:rPr>
        <w:lastRenderedPageBreak/>
        <w:t>In a fake news prediction project, the goal is to develop a model or system that can automatically identify whether a given piece of news is likely to be fake or real. This involves using techniques from natural language processing (NLP) and machine learning to analyze the content of news articles, social media posts, or other sources of information.</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shd w:val="clear" w:color="auto" w:fill="FFFFFF"/>
        </w:rPr>
      </w:pPr>
      <w:r>
        <w:rPr>
          <w:rFonts w:ascii="Cambria" w:eastAsia="Segoe UI" w:hAnsi="Cambria" w:cs="Cambria"/>
          <w:color w:val="0D0D0D"/>
          <w:sz w:val="30"/>
          <w:szCs w:val="30"/>
          <w:shd w:val="clear" w:color="auto" w:fill="FFFFFF"/>
        </w:rPr>
        <w:t xml:space="preserve">The project typically involves several key </w:t>
      </w:r>
      <w:proofErr w:type="gramStart"/>
      <w:r>
        <w:rPr>
          <w:rFonts w:ascii="Cambria" w:eastAsia="Segoe UI" w:hAnsi="Cambria" w:cs="Cambria"/>
          <w:color w:val="0D0D0D"/>
          <w:sz w:val="30"/>
          <w:szCs w:val="30"/>
          <w:shd w:val="clear" w:color="auto" w:fill="FFFFFF"/>
        </w:rPr>
        <w:t>step</w:t>
      </w:r>
      <w:proofErr w:type="gramEnd"/>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263" w:beforeAutospacing="0" w:after="263" w:afterAutospacing="0"/>
        <w:rPr>
          <w:rFonts w:ascii="Cambria" w:eastAsia="Segoe UI" w:hAnsi="Cambria" w:cs="Cambria"/>
          <w:color w:val="0D0D0D"/>
          <w:sz w:val="30"/>
          <w:szCs w:val="30"/>
        </w:rPr>
      </w:pPr>
      <w:r>
        <w:rPr>
          <w:rStyle w:val="Strong"/>
          <w:rFonts w:ascii="Cambria" w:eastAsia="Segoe UI" w:hAnsi="Cambria" w:cs="Cambria"/>
          <w:color w:val="0D0D0D"/>
          <w:sz w:val="30"/>
          <w:szCs w:val="30"/>
          <w:bdr w:val="single" w:sz="2" w:space="0" w:color="E3E3E3"/>
          <w:shd w:val="clear" w:color="auto" w:fill="FFFFFF"/>
        </w:rPr>
        <w:t>Data Collection</w:t>
      </w:r>
      <w:r>
        <w:rPr>
          <w:rFonts w:ascii="Cambria" w:eastAsia="Segoe UI" w:hAnsi="Cambria" w:cs="Cambria"/>
          <w:color w:val="0D0D0D"/>
          <w:sz w:val="30"/>
          <w:szCs w:val="30"/>
          <w:shd w:val="clear" w:color="auto" w:fill="FFFFFF"/>
        </w:rPr>
        <w:t>: Gather a large d</w:t>
      </w:r>
      <w:r w:rsidR="00CC23D2">
        <w:rPr>
          <w:rFonts w:ascii="Cambria" w:eastAsia="Segoe UI" w:hAnsi="Cambria" w:cs="Cambria"/>
          <w:color w:val="0D0D0D"/>
          <w:sz w:val="30"/>
          <w:szCs w:val="30"/>
          <w:shd w:val="clear" w:color="auto" w:fill="FFFFFF"/>
        </w:rPr>
        <w:t>ataset of new</w:t>
      </w:r>
      <w:r>
        <w:rPr>
          <w:rFonts w:ascii="Cambria" w:eastAsia="Segoe UI" w:hAnsi="Cambria" w:cs="Cambria"/>
          <w:color w:val="0D0D0D"/>
          <w:sz w:val="30"/>
          <w:szCs w:val="30"/>
          <w:shd w:val="clear" w:color="auto" w:fill="FFFFFF"/>
        </w:rPr>
        <w:t xml:space="preserve"> articles or social media posts, labeled as either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Data Preprocessing</w:t>
      </w:r>
      <w:r>
        <w:rPr>
          <w:rFonts w:ascii="Cambria" w:eastAsia="Segoe UI" w:hAnsi="Cambria" w:cs="Cambria"/>
          <w:color w:val="0D0D0D"/>
          <w:sz w:val="30"/>
          <w:szCs w:val="30"/>
          <w:shd w:val="clear" w:color="auto" w:fill="FFFFFF"/>
        </w:rPr>
        <w:t xml:space="preserve">: Clean and preprocess the text data, which may include removing </w:t>
      </w:r>
      <w:proofErr w:type="spellStart"/>
      <w:r>
        <w:rPr>
          <w:rFonts w:ascii="Cambria" w:eastAsia="Segoe UI" w:hAnsi="Cambria" w:cs="Cambria"/>
          <w:color w:val="0D0D0D"/>
          <w:sz w:val="30"/>
          <w:szCs w:val="30"/>
          <w:shd w:val="clear" w:color="auto" w:fill="FFFFFF"/>
        </w:rPr>
        <w:t>stopwords</w:t>
      </w:r>
      <w:proofErr w:type="spellEnd"/>
      <w:r>
        <w:rPr>
          <w:rFonts w:ascii="Cambria" w:eastAsia="Segoe UI" w:hAnsi="Cambria" w:cs="Cambria"/>
          <w:color w:val="0D0D0D"/>
          <w:sz w:val="30"/>
          <w:szCs w:val="30"/>
          <w:shd w:val="clear" w:color="auto" w:fill="FFFFFF"/>
        </w:rPr>
        <w:t xml:space="preserve">, punctuation, and other irrelevant information. This step also involves converting text into a format that can be used by machine learning algorithms, such as word </w:t>
      </w:r>
      <w:proofErr w:type="spellStart"/>
      <w:r>
        <w:rPr>
          <w:rFonts w:ascii="Cambria" w:eastAsia="Segoe UI" w:hAnsi="Cambria" w:cs="Cambria"/>
          <w:color w:val="0D0D0D"/>
          <w:sz w:val="30"/>
          <w:szCs w:val="30"/>
          <w:shd w:val="clear" w:color="auto" w:fill="FFFFFF"/>
        </w:rPr>
        <w:t>embeddings</w:t>
      </w:r>
      <w:proofErr w:type="spellEnd"/>
      <w:r>
        <w:rPr>
          <w:rFonts w:ascii="Cambria" w:eastAsia="Segoe UI" w:hAnsi="Cambria" w:cs="Cambria"/>
          <w:color w:val="0D0D0D"/>
          <w:sz w:val="30"/>
          <w:szCs w:val="30"/>
          <w:shd w:val="clear" w:color="auto" w:fill="FFFFFF"/>
        </w:rPr>
        <w:t xml:space="preserve"> or TF-IDF vectors.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Feature Extraction</w:t>
      </w:r>
      <w:r>
        <w:rPr>
          <w:rFonts w:ascii="Cambria" w:eastAsia="Segoe UI" w:hAnsi="Cambria" w:cs="Cambria"/>
          <w:color w:val="0D0D0D"/>
          <w:sz w:val="30"/>
          <w:szCs w:val="30"/>
          <w:shd w:val="clear" w:color="auto" w:fill="FFFFFF"/>
        </w:rPr>
        <w:t>: Extract relevant features from the text data that can be used to train the machine learning model. This may include word frequency, sentiment analysis, or other linguistic features.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Selection</w:t>
      </w:r>
      <w:r>
        <w:rPr>
          <w:rFonts w:ascii="Cambria" w:eastAsia="Segoe UI" w:hAnsi="Cambria" w:cs="Cambria"/>
          <w:color w:val="0D0D0D"/>
          <w:sz w:val="30"/>
          <w:szCs w:val="30"/>
          <w:shd w:val="clear" w:color="auto" w:fill="FFFFFF"/>
        </w:rPr>
        <w:t>: Choose an appropriate machine learning model for the task. Common choices include logistic regression, support vector machines, or more advanced models like recurrent neural networks (RNNs) or transformers.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Model Training</w:t>
      </w:r>
      <w:r>
        <w:rPr>
          <w:rFonts w:ascii="Cambria" w:eastAsia="Segoe UI" w:hAnsi="Cambria" w:cs="Cambria"/>
          <w:color w:val="0D0D0D"/>
          <w:sz w:val="30"/>
          <w:szCs w:val="30"/>
          <w:shd w:val="clear" w:color="auto" w:fill="FFFFFF"/>
        </w:rPr>
        <w:t>: Train the selected model on the labeled dataset, using techniques like cross-validation to evaluate its performance.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Evaluation</w:t>
      </w:r>
      <w:r>
        <w:rPr>
          <w:rFonts w:ascii="Cambria" w:eastAsia="Segoe UI" w:hAnsi="Cambria" w:cs="Cambria"/>
          <w:color w:val="0D0D0D"/>
          <w:sz w:val="30"/>
          <w:szCs w:val="30"/>
          <w:shd w:val="clear" w:color="auto" w:fill="FFFFFF"/>
        </w:rPr>
        <w:t>: Evaluate the trained model on a separate test dataset to assess its accuracy, precision, recall, and other 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Deployment</w:t>
      </w:r>
      <w:r>
        <w:rPr>
          <w:rFonts w:ascii="Cambria" w:eastAsia="Segoe UI" w:hAnsi="Cambria" w:cs="Cambria"/>
          <w:color w:val="0D0D0D"/>
          <w:sz w:val="30"/>
          <w:szCs w:val="30"/>
          <w:shd w:val="clear" w:color="auto" w:fill="FFFFFF"/>
        </w:rPr>
        <w:t>: Once the model is trained and evaluated, it can be deployed in a production environment where it can automatically classify news articles or social media posts as real or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mbria" w:hAnsi="Cambria" w:cs="Cambria"/>
          <w:sz w:val="30"/>
          <w:szCs w:val="30"/>
        </w:rPr>
      </w:pPr>
      <w:r>
        <w:rPr>
          <w:rStyle w:val="Strong"/>
          <w:rFonts w:ascii="Cambria" w:eastAsia="Segoe UI" w:hAnsi="Cambria" w:cs="Cambria"/>
          <w:color w:val="0D0D0D"/>
          <w:sz w:val="30"/>
          <w:szCs w:val="30"/>
          <w:bdr w:val="single" w:sz="2" w:space="0" w:color="E3E3E3"/>
          <w:shd w:val="clear" w:color="auto" w:fill="FFFFFF"/>
        </w:rPr>
        <w:t>Monitoring and Improvement</w:t>
      </w:r>
      <w:r>
        <w:rPr>
          <w:rFonts w:ascii="Cambria" w:eastAsia="Segoe UI" w:hAnsi="Cambria" w:cs="Cambria"/>
          <w:color w:val="0D0D0D"/>
          <w:sz w:val="30"/>
          <w:szCs w:val="30"/>
          <w:shd w:val="clear" w:color="auto" w:fill="FFFFFF"/>
        </w:rPr>
        <w:t xml:space="preserve">: Continuously monitor the performance of the model in real-world settings and make improvements as necessary to ensure its </w:t>
      </w:r>
    </w:p>
    <w:p w:rsidR="00895552" w:rsidRDefault="007A0206">
      <w:pPr>
        <w:pStyle w:val="Heading1"/>
        <w:numPr>
          <w:ilvl w:val="0"/>
          <w:numId w:val="40"/>
        </w:numPr>
        <w:tabs>
          <w:tab w:val="left" w:pos="751"/>
        </w:tabs>
        <w:spacing w:before="277"/>
        <w:ind w:hanging="328"/>
      </w:pPr>
      <w:r>
        <w:t>RESULTS:</w:t>
      </w:r>
    </w:p>
    <w:p w:rsidR="00895552" w:rsidRDefault="00895552">
      <w:pPr>
        <w:pStyle w:val="BodyText"/>
        <w:spacing w:before="8"/>
        <w:rPr>
          <w:b/>
        </w:rPr>
      </w:pP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line="26" w:lineRule="atLeast"/>
        <w:rPr>
          <w:rFonts w:ascii="Calibri" w:hAnsi="Calibri" w:cs="Calibri"/>
          <w:sz w:val="30"/>
          <w:szCs w:val="30"/>
        </w:rPr>
      </w:pPr>
      <w:r>
        <w:rPr>
          <w:rFonts w:ascii="Calibri" w:hAnsi="Calibri" w:cs="Calibri"/>
          <w:sz w:val="30"/>
          <w:szCs w:val="30"/>
        </w:rPr>
        <w:br/>
        <w:t>In a fake news prediction project, the goal is to build a system that can automatically determine whether a news article is likely to be fake or real. This involves collecting a dataset of labeled news articles, preprocessing the text data, extracting relevant features, selecting and training a machine learning model, and evaluating its performance. The results are measured using metrics like accuracy, precision, recall, and F1 score, with the aim of developing a reliable tool to combat the spread of misinformation.</w:t>
      </w:r>
    </w:p>
    <w:p w:rsidR="00895552" w:rsidRDefault="007A0206">
      <w:pPr>
        <w:pStyle w:val="a"/>
      </w:pPr>
      <w:r>
        <w:t>窗体顶端</w:t>
      </w:r>
    </w:p>
    <w:p w:rsidR="00895552" w:rsidRDefault="00895552">
      <w:pPr>
        <w:widowControl/>
        <w:pBdr>
          <w:top w:val="single" w:sz="2" w:space="0" w:color="E3E3E3"/>
          <w:left w:val="single" w:sz="2" w:space="0" w:color="E3E3E3"/>
          <w:bottom w:val="single" w:sz="2" w:space="0" w:color="E3E3E3"/>
          <w:right w:val="single" w:sz="2" w:space="0" w:color="E3E3E3"/>
        </w:pBdr>
        <w:shd w:val="clear" w:color="auto" w:fill="FFFFFF"/>
        <w:rPr>
          <w:rFonts w:ascii="Segoe UI" w:eastAsia="Segoe UI" w:hAnsi="Segoe UI" w:cs="Segoe UI"/>
          <w:color w:val="000000"/>
          <w:sz w:val="27"/>
          <w:szCs w:val="27"/>
        </w:rPr>
      </w:pPr>
    </w:p>
    <w:p w:rsidR="00895552" w:rsidRDefault="007A0206">
      <w:pPr>
        <w:pStyle w:val="a0"/>
      </w:pPr>
      <w:r>
        <w:t>窗体底端</w:t>
      </w:r>
    </w:p>
    <w:p w:rsidR="00895552" w:rsidRDefault="00895552">
      <w:pPr>
        <w:pStyle w:val="BodyText"/>
        <w:spacing w:before="1"/>
        <w:ind w:left="140" w:right="202" w:firstLine="1440"/>
      </w:pPr>
    </w:p>
    <w:p w:rsidR="00895552" w:rsidRDefault="00895552">
      <w:pPr>
        <w:pStyle w:val="BodyText"/>
        <w:spacing w:before="10"/>
        <w:rPr>
          <w:sz w:val="33"/>
        </w:rPr>
      </w:pPr>
    </w:p>
    <w:p w:rsidR="00895552" w:rsidRDefault="007A0206">
      <w:pPr>
        <w:pStyle w:val="Heading1"/>
        <w:numPr>
          <w:ilvl w:val="1"/>
          <w:numId w:val="40"/>
        </w:numPr>
        <w:tabs>
          <w:tab w:val="left" w:pos="909"/>
        </w:tabs>
        <w:ind w:hanging="486"/>
      </w:pPr>
      <w:r>
        <w:t>PERFORMANCEMETRICS: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eastAsia="Segoe UI" w:hAnsi="Calibri" w:cs="Calibri"/>
          <w:color w:val="0D0D0D"/>
          <w:sz w:val="30"/>
          <w:szCs w:val="30"/>
        </w:rPr>
      </w:pPr>
      <w:r>
        <w:rPr>
          <w:rFonts w:ascii="Calibri" w:eastAsia="Segoe UI" w:hAnsi="Calibri" w:cs="Calibri"/>
          <w:color w:val="0D0D0D"/>
          <w:sz w:val="30"/>
          <w:szCs w:val="30"/>
          <w:shd w:val="clear" w:color="auto" w:fill="FFFFFF"/>
        </w:rPr>
        <w:lastRenderedPageBreak/>
        <w:t>In the context of a fake news prediction project, performance metrics are used to evaluate how well a machine learning model is able to classify news articles as fake or real. Common performance metrics include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Accuracy</w:t>
      </w:r>
      <w:r>
        <w:rPr>
          <w:rFonts w:ascii="Calibri" w:eastAsia="Segoe UI" w:hAnsi="Calibri" w:cs="Calibri"/>
          <w:color w:val="0D0D0D"/>
          <w:sz w:val="30"/>
          <w:szCs w:val="30"/>
          <w:shd w:val="clear" w:color="auto" w:fill="FFFFFF"/>
        </w:rPr>
        <w:t>: The proportion of correctly classified articles (both fake and real) out of the total number of articles.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Precision</w:t>
      </w:r>
      <w:r>
        <w:rPr>
          <w:rFonts w:ascii="Calibri" w:eastAsia="Segoe UI" w:hAnsi="Calibri" w:cs="Calibri"/>
          <w:color w:val="0D0D0D"/>
          <w:sz w:val="30"/>
          <w:szCs w:val="30"/>
          <w:shd w:val="clear" w:color="auto" w:fill="FFFFFF"/>
        </w:rPr>
        <w:t>: The proportion of correctly classified fake articles out of all articles classified as fake. It measures the model's ability to avoid falsely classifying real articles as fake.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Recall</w:t>
      </w:r>
      <w:r>
        <w:rPr>
          <w:rFonts w:ascii="Calibri" w:eastAsia="Segoe UI" w:hAnsi="Calibri" w:cs="Calibri"/>
          <w:color w:val="0D0D0D"/>
          <w:sz w:val="30"/>
          <w:szCs w:val="30"/>
          <w:shd w:val="clear" w:color="auto" w:fill="FFFFFF"/>
        </w:rPr>
        <w:t>: The proportion of correctly classified fake articles out of all actual fake articles. It measures the model's ability to correctly identify fake articles.</w:t>
      </w:r>
    </w:p>
    <w:p w:rsidR="00895552" w:rsidRDefault="007A0206">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F1 Score</w:t>
      </w:r>
      <w:r>
        <w:rPr>
          <w:rFonts w:ascii="Calibri" w:eastAsia="Segoe UI" w:hAnsi="Calibri" w:cs="Calibri"/>
          <w:color w:val="0D0D0D"/>
          <w:sz w:val="30"/>
          <w:szCs w:val="30"/>
          <w:shd w:val="clear" w:color="auto" w:fill="FFFFFF"/>
        </w:rPr>
        <w:t>: The harmonic mean of precision and recall. It provides a balance between precision and recall, especially when the classes are imbalanced.</w:t>
      </w:r>
    </w:p>
    <w:p w:rsidR="00895552" w:rsidRPr="00CC23D2" w:rsidRDefault="00895552" w:rsidP="00CC23D2">
      <w:pPr>
        <w:widowControl/>
        <w:numPr>
          <w:ilvl w:val="0"/>
          <w:numId w:val="41"/>
        </w:numPr>
        <w:pBdr>
          <w:top w:val="single" w:sz="2" w:space="0" w:color="E3E3E3"/>
          <w:left w:val="single" w:sz="2" w:space="3" w:color="E3E3E3"/>
          <w:bottom w:val="single" w:sz="2" w:space="0" w:color="E3E3E3"/>
          <w:right w:val="single" w:sz="2" w:space="0" w:color="E3E3E3"/>
        </w:pBdr>
        <w:ind w:left="0"/>
        <w:rPr>
          <w:rFonts w:ascii="Calibri" w:hAnsi="Calibri" w:cs="Calibri"/>
          <w:sz w:val="30"/>
          <w:szCs w:val="30"/>
        </w:rPr>
      </w:pPr>
    </w:p>
    <w:p w:rsidR="00895552" w:rsidRDefault="00A158B4">
      <w:pPr>
        <w:pStyle w:val="BodyText"/>
        <w:spacing w:before="10"/>
        <w:rPr>
          <w:sz w:val="8"/>
        </w:rPr>
      </w:pPr>
      <w:r>
        <w:pict>
          <v:rect id="_x0000_s1034" style="position:absolute;margin-left:34.55pt;margin-top:7pt;width:526.25pt;height:.45pt;z-index:-251657728;mso-position-horizontal-relative:page" fillcolor="#d9d9d9" stroked="f">
            <v:textbox>
              <w:txbxContent>
                <w:p w:rsidR="007A0206" w:rsidRDefault="007A0206"/>
              </w:txbxContent>
            </v:textbox>
            <w10:wrap type="topAndBottom" anchorx="page"/>
          </v:rect>
        </w:pict>
      </w:r>
    </w:p>
    <w:p w:rsidR="00895552" w:rsidRDefault="007A0206">
      <w:pPr>
        <w:pStyle w:val="Heading1"/>
        <w:numPr>
          <w:ilvl w:val="0"/>
          <w:numId w:val="40"/>
        </w:numPr>
        <w:tabs>
          <w:tab w:val="left" w:pos="751"/>
        </w:tabs>
        <w:spacing w:before="61"/>
        <w:ind w:hanging="328"/>
        <w:jc w:val="both"/>
      </w:pPr>
      <w:r>
        <w:t>ADVANTAGES</w:t>
      </w:r>
      <w:r w:rsidR="00CC23D2">
        <w:t xml:space="preserve"> </w:t>
      </w:r>
      <w:r>
        <w:t>AND</w:t>
      </w:r>
      <w:r w:rsidR="00CC23D2">
        <w:t xml:space="preserve"> </w:t>
      </w:r>
      <w:r>
        <w:t>DISADVANTAGES</w:t>
      </w:r>
    </w:p>
    <w:p w:rsidR="00895552" w:rsidRDefault="00895552">
      <w:pPr>
        <w:widowControl/>
        <w:numPr>
          <w:ilvl w:val="0"/>
          <w:numId w:val="42"/>
        </w:numPr>
        <w:pBdr>
          <w:top w:val="single" w:sz="2" w:space="0" w:color="E3E3E3"/>
          <w:left w:val="single" w:sz="2" w:space="3" w:color="E3E3E3"/>
          <w:bottom w:val="single" w:sz="2" w:space="0" w:color="E3E3E3"/>
          <w:right w:val="single" w:sz="2" w:space="0" w:color="E3E3E3"/>
        </w:pBdr>
        <w:ind w:left="0"/>
      </w:pP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proofErr w:type="gramStart"/>
      <w:r>
        <w:rPr>
          <w:rStyle w:val="Strong"/>
          <w:rFonts w:ascii="Calibri" w:eastAsia="Segoe UI" w:hAnsi="Calibri" w:cs="Calibri"/>
          <w:color w:val="0D0D0D"/>
          <w:sz w:val="30"/>
          <w:szCs w:val="30"/>
          <w:bdr w:val="single" w:sz="2" w:space="0" w:color="E3E3E3"/>
          <w:shd w:val="clear" w:color="auto" w:fill="FFFFFF"/>
        </w:rPr>
        <w:t>Combatting Misinformation</w:t>
      </w:r>
      <w:r>
        <w:rPr>
          <w:rFonts w:ascii="Calibri" w:eastAsia="Segoe UI" w:hAnsi="Calibri" w:cs="Calibri"/>
          <w:color w:val="0D0D0D"/>
          <w:sz w:val="30"/>
          <w:szCs w:val="30"/>
          <w:shd w:val="clear" w:color="auto" w:fill="FFFFFF"/>
        </w:rPr>
        <w:t>: Fake news can have serious consequences, such as influencing elections or inciting violence.</w:t>
      </w:r>
      <w:proofErr w:type="gramEnd"/>
      <w:r>
        <w:rPr>
          <w:rFonts w:ascii="Calibri" w:eastAsia="Segoe UI" w:hAnsi="Calibri" w:cs="Calibri"/>
          <w:color w:val="0D0D0D"/>
          <w:sz w:val="30"/>
          <w:szCs w:val="30"/>
          <w:shd w:val="clear" w:color="auto" w:fill="FFFFFF"/>
        </w:rPr>
        <w:t xml:space="preserve"> A reliable fake news detection system can help combat the spread of misinformation and promote a more informed society.</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Automation</w:t>
      </w:r>
      <w:r>
        <w:rPr>
          <w:rFonts w:ascii="Calibri" w:eastAsia="Segoe UI" w:hAnsi="Calibri" w:cs="Calibri"/>
          <w:color w:val="0D0D0D"/>
          <w:sz w:val="30"/>
          <w:szCs w:val="30"/>
          <w:shd w:val="clear" w:color="auto" w:fill="FFFFFF"/>
        </w:rPr>
        <w:t>: Manual fact-checking of news articles is time-consuming and labor-intensive. An automated system can process large volumes of articles quickly and efficiently, allowing for faster verification of news content.</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Scalability</w:t>
      </w:r>
      <w:r>
        <w:rPr>
          <w:rFonts w:ascii="Calibri" w:eastAsia="Segoe UI" w:hAnsi="Calibri" w:cs="Calibri"/>
          <w:color w:val="0D0D0D"/>
          <w:sz w:val="30"/>
          <w:szCs w:val="30"/>
          <w:shd w:val="clear" w:color="auto" w:fill="FFFFFF"/>
        </w:rPr>
        <w:t>: Once developed, a fake news detection system can be easily scaled to handle a large number of news articles from various sources, making it suitable for use in online platforms and social media networks.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Continuous Improvement</w:t>
      </w:r>
      <w:r>
        <w:rPr>
          <w:rFonts w:ascii="Calibri" w:eastAsia="Segoe UI" w:hAnsi="Calibri" w:cs="Calibri"/>
          <w:color w:val="0D0D0D"/>
          <w:sz w:val="30"/>
          <w:szCs w:val="30"/>
          <w:shd w:val="clear" w:color="auto" w:fill="FFFFFF"/>
        </w:rPr>
        <w:t>: Machine learning models can be continuously trained and improved over time as they are exposed to more data, leading to better performance and accuracy in detecting fake news.</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Transparency and Accountability</w:t>
      </w:r>
      <w:r>
        <w:rPr>
          <w:rFonts w:ascii="Calibri" w:eastAsia="Segoe UI" w:hAnsi="Calibri" w:cs="Calibri"/>
          <w:color w:val="0D0D0D"/>
          <w:sz w:val="30"/>
          <w:szCs w:val="30"/>
          <w:shd w:val="clear" w:color="auto" w:fill="FFFFFF"/>
        </w:rPr>
        <w:t>: By providing insights into how news articles are classified as fake or real, these systems can promote transparency and accountability in news reporting.</w:t>
      </w:r>
    </w:p>
    <w:p w:rsidR="00895552" w:rsidRDefault="007A0206">
      <w:pPr>
        <w:pStyle w:val="Heading1"/>
        <w:spacing w:before="168"/>
        <w:ind w:left="140"/>
        <w:jc w:val="both"/>
      </w:pPr>
      <w:r>
        <w:t>Disadvantages</w:t>
      </w:r>
      <w:r w:rsidR="00CC23D2">
        <w:t xml:space="preserve"> </w:t>
      </w:r>
      <w:proofErr w:type="gramStart"/>
      <w:r>
        <w:t>of</w:t>
      </w:r>
      <w:r w:rsidR="00CC23D2">
        <w:t xml:space="preserve">  fake</w:t>
      </w:r>
      <w:proofErr w:type="gramEnd"/>
      <w:r w:rsidR="00CC23D2">
        <w:t xml:space="preserve"> news prediction</w:t>
      </w:r>
      <w:r>
        <w:t>:</w:t>
      </w:r>
    </w:p>
    <w:p w:rsidR="00CC23D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While fake news prediction systems offer several advantages, they also have some limitations and potential disadvantages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Algorithmic Bias</w:t>
      </w:r>
      <w:r>
        <w:rPr>
          <w:rFonts w:ascii="Calibri" w:eastAsia="Segoe UI" w:hAnsi="Calibri" w:cs="Calibri"/>
          <w:color w:val="0D0D0D"/>
          <w:sz w:val="30"/>
          <w:szCs w:val="30"/>
          <w:shd w:val="clear" w:color="auto" w:fill="FFFFFF"/>
        </w:rPr>
        <w:t>: Machine learning models can be biased, leading to incorrect classifications, especially if the training data is biased or incomplete. This can result in certain types of fake news being incorrectly classified.</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Over-reliance on Technology</w:t>
      </w:r>
      <w:r>
        <w:rPr>
          <w:rFonts w:ascii="Calibri" w:eastAsia="Segoe UI" w:hAnsi="Calibri" w:cs="Calibri"/>
          <w:color w:val="0D0D0D"/>
          <w:sz w:val="30"/>
          <w:szCs w:val="30"/>
          <w:shd w:val="clear" w:color="auto" w:fill="FFFFFF"/>
        </w:rPr>
        <w:t>: Relying solely on a fake news detection system can lead to complacency and a lack of critical thinking among users, who may assume that all information flagged by the system is accurate.</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lastRenderedPageBreak/>
        <w:t>Cat-and-Mouse Game</w:t>
      </w:r>
      <w:r>
        <w:rPr>
          <w:rFonts w:ascii="Calibri" w:eastAsia="Segoe UI" w:hAnsi="Calibri" w:cs="Calibri"/>
          <w:color w:val="0D0D0D"/>
          <w:sz w:val="30"/>
          <w:szCs w:val="30"/>
          <w:shd w:val="clear" w:color="auto" w:fill="FFFFFF"/>
        </w:rPr>
        <w:t>: As fake news detection technology improves, so too do the techniques used to create and disseminate fake news. This can lead to a constant battle between detection systems and those seeking to deceive them.</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Privacy Concerns</w:t>
      </w:r>
      <w:r>
        <w:rPr>
          <w:rFonts w:ascii="Calibri" w:eastAsia="Segoe UI" w:hAnsi="Calibri" w:cs="Calibri"/>
          <w:color w:val="0D0D0D"/>
          <w:sz w:val="30"/>
          <w:szCs w:val="30"/>
          <w:shd w:val="clear" w:color="auto" w:fill="FFFFFF"/>
        </w:rPr>
        <w:t>: Fake news detection systems may require access to large amounts of user data, raising concerns about privacy and data security.</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Resource Intensive</w:t>
      </w:r>
      <w:r>
        <w:rPr>
          <w:rFonts w:ascii="Calibri" w:eastAsia="Segoe UI" w:hAnsi="Calibri" w:cs="Calibri"/>
          <w:color w:val="0D0D0D"/>
          <w:sz w:val="30"/>
          <w:szCs w:val="30"/>
          <w:shd w:val="clear" w:color="auto" w:fill="FFFFFF"/>
        </w:rPr>
        <w:t>: Developing and maintaining a reliable fake news detection system can be resource-intensive, requiring expertise in machine learning, data analysis, and natural language processing.</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Censorship Concerns</w:t>
      </w:r>
      <w:r>
        <w:rPr>
          <w:rFonts w:ascii="Calibri" w:eastAsia="Segoe UI" w:hAnsi="Calibri" w:cs="Calibri"/>
          <w:color w:val="0D0D0D"/>
          <w:sz w:val="30"/>
          <w:szCs w:val="30"/>
          <w:shd w:val="clear" w:color="auto" w:fill="FFFFFF"/>
        </w:rPr>
        <w:t>: There are concerns that fake news detection systems could be used to censor legitimate news sources or viewpoints, especially in countries with limited press freedom.</w:t>
      </w:r>
    </w:p>
    <w:p w:rsidR="00895552" w:rsidRDefault="00895552">
      <w:pPr>
        <w:pStyle w:val="Heading1"/>
        <w:spacing w:before="168"/>
        <w:ind w:left="140"/>
        <w:jc w:val="both"/>
        <w:rPr>
          <w:rFonts w:ascii="Calibri" w:hAnsi="Calibri" w:cs="Calibri"/>
          <w:sz w:val="30"/>
          <w:szCs w:val="30"/>
        </w:rPr>
      </w:pPr>
    </w:p>
    <w:p w:rsidR="00895552" w:rsidRDefault="007A0206">
      <w:pPr>
        <w:pStyle w:val="Heading1"/>
        <w:numPr>
          <w:ilvl w:val="0"/>
          <w:numId w:val="44"/>
        </w:numPr>
        <w:tabs>
          <w:tab w:val="left" w:pos="751"/>
        </w:tabs>
        <w:spacing w:before="168"/>
        <w:ind w:hanging="328"/>
        <w:jc w:val="both"/>
        <w:rPr>
          <w:rFonts w:ascii="Calibri" w:hAnsi="Calibri" w:cs="Calibri"/>
          <w:b w:val="0"/>
          <w:bCs w:val="0"/>
          <w:sz w:val="30"/>
          <w:szCs w:val="30"/>
        </w:rPr>
      </w:pPr>
      <w:r>
        <w:t>CONCLUSION:</w:t>
      </w:r>
    </w:p>
    <w:p w:rsidR="00895552" w:rsidRDefault="007A0206" w:rsidP="00CC23D2">
      <w:pPr>
        <w:pStyle w:val="Heading1"/>
        <w:tabs>
          <w:tab w:val="left" w:pos="751"/>
        </w:tabs>
        <w:spacing w:before="168"/>
        <w:ind w:left="422"/>
        <w:jc w:val="both"/>
      </w:pPr>
      <w:r>
        <w:rPr>
          <w:rFonts w:ascii="Calibri" w:eastAsia="Segoe UI" w:hAnsi="Calibri" w:cs="Calibri"/>
          <w:b w:val="0"/>
          <w:bCs w:val="0"/>
          <w:color w:val="0D0D0D"/>
          <w:sz w:val="30"/>
          <w:szCs w:val="30"/>
          <w:shd w:val="clear" w:color="auto" w:fill="FFFFFF"/>
        </w:rPr>
        <w:t>In short, fake news prediction systems have the potential to combat misinformation but face challenges such as bias and privacy concerns. They should be part of a broader strategy that includes education and fact-checking.</w:t>
      </w:r>
    </w:p>
    <w:p w:rsidR="00CC23D2" w:rsidRDefault="00CC23D2" w:rsidP="00CC23D2">
      <w:pPr>
        <w:pStyle w:val="Heading1"/>
        <w:tabs>
          <w:tab w:val="left" w:pos="751"/>
        </w:tabs>
        <w:spacing w:before="168"/>
        <w:ind w:left="422"/>
        <w:jc w:val="both"/>
      </w:pPr>
    </w:p>
    <w:p w:rsidR="00895552" w:rsidRDefault="007A0206">
      <w:pPr>
        <w:pStyle w:val="Heading1"/>
        <w:tabs>
          <w:tab w:val="left" w:pos="751"/>
        </w:tabs>
        <w:spacing w:before="168"/>
        <w:ind w:left="422"/>
        <w:jc w:val="both"/>
      </w:pPr>
      <w:r>
        <w:t>10FUTURE SCOPE:</w:t>
      </w:r>
    </w:p>
    <w:p w:rsidR="00895552" w:rsidRDefault="007A0206">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263" w:afterAutospacing="0"/>
        <w:rPr>
          <w:rFonts w:ascii="Calibri" w:hAnsi="Calibri" w:cs="Calibri"/>
          <w:sz w:val="30"/>
          <w:szCs w:val="30"/>
        </w:rPr>
      </w:pPr>
      <w:r>
        <w:rPr>
          <w:rFonts w:ascii="Calibri" w:eastAsia="Segoe UI" w:hAnsi="Calibri" w:cs="Calibri"/>
          <w:color w:val="0D0D0D"/>
          <w:sz w:val="30"/>
          <w:szCs w:val="30"/>
          <w:shd w:val="clear" w:color="auto" w:fill="FFFFFF"/>
        </w:rPr>
        <w:t>The future scope of fake news prediction systems is promising, with several potential advancements and applications: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proofErr w:type="gramStart"/>
      <w:r>
        <w:rPr>
          <w:rStyle w:val="Strong"/>
          <w:rFonts w:ascii="Calibri" w:eastAsia="Segoe UI" w:hAnsi="Calibri" w:cs="Calibri"/>
          <w:color w:val="0D0D0D"/>
          <w:sz w:val="30"/>
          <w:szCs w:val="30"/>
          <w:bdr w:val="single" w:sz="2" w:space="0" w:color="E3E3E3"/>
          <w:shd w:val="clear" w:color="auto" w:fill="FFFFFF"/>
        </w:rPr>
        <w:t>Improved Accuracy</w:t>
      </w:r>
      <w:r>
        <w:rPr>
          <w:rFonts w:ascii="Calibri" w:eastAsia="Segoe UI" w:hAnsi="Calibri" w:cs="Calibri"/>
          <w:color w:val="0D0D0D"/>
          <w:sz w:val="30"/>
          <w:szCs w:val="30"/>
          <w:shd w:val="clear" w:color="auto" w:fill="FFFFFF"/>
        </w:rPr>
        <w:t>: Advances in machine learning algorithms, such as deep learning and natural language processing, could lead to more accurate fake news detection models.</w:t>
      </w:r>
      <w:proofErr w:type="gramEnd"/>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Multimodal Analysis</w:t>
      </w:r>
      <w:r>
        <w:rPr>
          <w:rFonts w:ascii="Calibri" w:eastAsia="Segoe UI" w:hAnsi="Calibri" w:cs="Calibri"/>
          <w:color w:val="0D0D0D"/>
          <w:sz w:val="30"/>
          <w:szCs w:val="30"/>
          <w:shd w:val="clear" w:color="auto" w:fill="FFFFFF"/>
        </w:rPr>
        <w:t>: Integrating text, image, and video analysis could enhance the ability to detect fake news across different media formats.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Real-time Detection</w:t>
      </w:r>
      <w:r>
        <w:rPr>
          <w:rFonts w:ascii="Calibri" w:eastAsia="Segoe UI" w:hAnsi="Calibri" w:cs="Calibri"/>
          <w:color w:val="0D0D0D"/>
          <w:sz w:val="30"/>
          <w:szCs w:val="30"/>
          <w:shd w:val="clear" w:color="auto" w:fill="FFFFFF"/>
        </w:rPr>
        <w:t>: Developing real-time detection systems that can quickly identify and flag fake news as it emerges online.</w:t>
      </w:r>
    </w:p>
    <w:p w:rsidR="00895552" w:rsidRPr="00CC23D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User Feedback Integration</w:t>
      </w:r>
      <w:r>
        <w:rPr>
          <w:rFonts w:ascii="Calibri" w:eastAsia="Segoe UI" w:hAnsi="Calibri" w:cs="Calibri"/>
          <w:color w:val="0D0D0D"/>
          <w:sz w:val="30"/>
          <w:szCs w:val="30"/>
          <w:shd w:val="clear" w:color="auto" w:fill="FFFFFF"/>
        </w:rPr>
        <w:t>: Incorporating user feedback and behavior analysis to improve the accuracy of fake news detection models.</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Cross-platform Integration</w:t>
      </w:r>
      <w:r>
        <w:rPr>
          <w:rFonts w:ascii="Calibri" w:eastAsia="Segoe UI" w:hAnsi="Calibri" w:cs="Calibri"/>
          <w:color w:val="0D0D0D"/>
          <w:sz w:val="30"/>
          <w:szCs w:val="30"/>
          <w:shd w:val="clear" w:color="auto" w:fill="FFFFFF"/>
        </w:rPr>
        <w:t>: Integrating fake news detection systems into social media platforms and news websites to help users identify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Internationalization</w:t>
      </w:r>
      <w:r>
        <w:rPr>
          <w:rFonts w:ascii="Calibri" w:eastAsia="Segoe UI" w:hAnsi="Calibri" w:cs="Calibri"/>
          <w:color w:val="0D0D0D"/>
          <w:sz w:val="30"/>
          <w:szCs w:val="30"/>
          <w:shd w:val="clear" w:color="auto" w:fill="FFFFFF"/>
        </w:rPr>
        <w:t>: Adapting fake news detection systems to different languages and regions to address the global nature of misinformation.</w:t>
      </w:r>
    </w:p>
    <w:p w:rsidR="00895552" w:rsidRDefault="007A0206" w:rsidP="00CC23D2">
      <w:pPr>
        <w:pStyle w:val="NormalWeb"/>
        <w:pBdr>
          <w:top w:val="single" w:sz="2" w:space="0" w:color="E3E3E3"/>
          <w:left w:val="single" w:sz="2" w:space="0" w:color="E3E3E3"/>
          <w:bottom w:val="single" w:sz="2" w:space="0" w:color="E3E3E3"/>
          <w:right w:val="single" w:sz="2" w:space="0" w:color="E3E3E3"/>
        </w:pBdr>
        <w:spacing w:beforeAutospacing="0" w:afterAutospacing="0"/>
        <w:rPr>
          <w:rFonts w:ascii="Calibri" w:hAnsi="Calibri" w:cs="Calibri"/>
          <w:sz w:val="30"/>
          <w:szCs w:val="30"/>
        </w:rPr>
      </w:pPr>
      <w:r>
        <w:rPr>
          <w:rStyle w:val="Strong"/>
          <w:rFonts w:ascii="Calibri" w:eastAsia="Segoe UI" w:hAnsi="Calibri" w:cs="Calibri"/>
          <w:color w:val="0D0D0D"/>
          <w:sz w:val="30"/>
          <w:szCs w:val="30"/>
          <w:bdr w:val="single" w:sz="2" w:space="0" w:color="E3E3E3"/>
          <w:shd w:val="clear" w:color="auto" w:fill="FFFFFF"/>
        </w:rPr>
        <w:t>Ethical Considerations</w:t>
      </w:r>
      <w:r>
        <w:rPr>
          <w:rFonts w:ascii="Calibri" w:eastAsia="Segoe UI" w:hAnsi="Calibri" w:cs="Calibri"/>
          <w:color w:val="0D0D0D"/>
          <w:sz w:val="30"/>
          <w:szCs w:val="30"/>
          <w:shd w:val="clear" w:color="auto" w:fill="FFFFFF"/>
        </w:rPr>
        <w:t>: Addressing ethical considerations, such as privacy concerns and algorithmic bias, to ensure the responsible use of fake news prediction systems.</w:t>
      </w:r>
    </w:p>
    <w:p w:rsidR="00895552" w:rsidRDefault="007A0206">
      <w:pPr>
        <w:pStyle w:val="Heading1"/>
        <w:tabs>
          <w:tab w:val="left" w:pos="751"/>
        </w:tabs>
        <w:spacing w:before="168"/>
        <w:ind w:left="0"/>
        <w:jc w:val="both"/>
        <w:rPr>
          <w:sz w:val="36"/>
          <w:szCs w:val="36"/>
        </w:rPr>
      </w:pPr>
      <w:r>
        <w:rPr>
          <w:sz w:val="36"/>
          <w:szCs w:val="36"/>
        </w:rPr>
        <w:t>Source code: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linear algebra</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8000"/>
          <w:sz w:val="21"/>
          <w:szCs w:val="21"/>
          <w:shd w:val="clear" w:color="auto" w:fill="F7F7F7"/>
          <w:lang w:eastAsia="zh-CN"/>
        </w:rPr>
        <w:t xml:space="preserve"># data processing, CSV file I/O (e.g. </w:t>
      </w:r>
      <w:proofErr w:type="spellStart"/>
      <w:r>
        <w:rPr>
          <w:rFonts w:ascii="Consolas" w:eastAsia="Consolas" w:hAnsi="Consolas" w:cs="Consolas"/>
          <w:color w:val="008000"/>
          <w:sz w:val="21"/>
          <w:szCs w:val="21"/>
          <w:shd w:val="clear" w:color="auto" w:fill="F7F7F7"/>
          <w:lang w:eastAsia="zh-CN"/>
        </w:rPr>
        <w:t>pd.read_csv</w:t>
      </w:r>
      <w:proofErr w:type="spellEnd"/>
      <w:r>
        <w:rPr>
          <w:rFonts w:ascii="Consolas" w:eastAsia="Consolas" w:hAnsi="Consolas" w:cs="Consolas"/>
          <w:color w:val="008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xml:space="preserve">, _, filenames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os.walk</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'/input'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lastRenderedPageBreak/>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filename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filenames: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os.path.join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dirname</w:t>
      </w:r>
      <w:proofErr w:type="spellEnd"/>
      <w:r>
        <w:rPr>
          <w:rFonts w:ascii="Consolas" w:eastAsia="Consolas" w:hAnsi="Consolas" w:cs="Consolas"/>
          <w:color w:val="000000"/>
          <w:sz w:val="21"/>
          <w:szCs w:val="21"/>
          <w:shd w:val="clear" w:color="auto" w:fill="F7F7F7"/>
          <w:lang w:eastAsia="zh-CN"/>
        </w:rPr>
        <w:t>, filename))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importing libraries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pandas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numpy</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np</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matplotlib.pyplot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plt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sklearn.preprocessing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LabelEncoder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keras.layers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Embedding, Dense, LSTM</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keras.preprocessing.text</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keras.utils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pad_sequences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nltk.stem.snowball</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SnowballStemmer</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regex </w:t>
      </w:r>
      <w:r>
        <w:rPr>
          <w:rFonts w:ascii="Consolas" w:eastAsia="Consolas" w:hAnsi="Consolas" w:cs="Consolas"/>
          <w:color w:val="AF00DB"/>
          <w:sz w:val="21"/>
          <w:szCs w:val="21"/>
          <w:shd w:val="clear" w:color="auto" w:fill="F7F7F7"/>
          <w:lang w:eastAsia="zh-CN"/>
        </w:rPr>
        <w:t>as</w:t>
      </w:r>
      <w:r>
        <w:rPr>
          <w:rFonts w:ascii="Consolas" w:eastAsia="Consolas" w:hAnsi="Consolas" w:cs="Consolas"/>
          <w:color w:val="000000"/>
          <w:sz w:val="21"/>
          <w:szCs w:val="21"/>
          <w:shd w:val="clear" w:color="auto" w:fill="F7F7F7"/>
          <w:lang w:eastAsia="zh-CN"/>
        </w:rPr>
        <w:t xml:space="preserve"> re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nltk.tokenize</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sent_tokenize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sklearn.metrics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classification_report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sklearn.model_selection</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train_test_split</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import</w:t>
      </w:r>
      <w:proofErr w:type="gramEnd"/>
      <w:r>
        <w:rPr>
          <w:rFonts w:ascii="Consolas" w:eastAsia="Consolas" w:hAnsi="Consolas" w:cs="Consolas"/>
          <w:color w:val="000000"/>
          <w:sz w:val="21"/>
          <w:szCs w:val="21"/>
          <w:shd w:val="clear" w:color="auto" w:fill="F7F7F7"/>
          <w:lang w:eastAsia="zh-CN"/>
        </w:rPr>
        <w:t xml:space="preserve"> warnings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warnings.filterwarnings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'ignore'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AF00DB"/>
          <w:sz w:val="21"/>
          <w:szCs w:val="21"/>
          <w:shd w:val="clear" w:color="auto" w:fill="F7F7F7"/>
          <w:lang w:eastAsia="zh-CN"/>
        </w:rPr>
        <w:t>from</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nltk.corpus</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F00DB"/>
          <w:sz w:val="21"/>
          <w:szCs w:val="21"/>
          <w:shd w:val="clear" w:color="auto" w:fill="F7F7F7"/>
          <w:lang w:eastAsia="zh-CN"/>
        </w:rPr>
        <w:t>import</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stopwords</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download</w:t>
      </w:r>
      <w:proofErr w:type="gramEnd"/>
      <w:r>
        <w:rPr>
          <w:rFonts w:ascii="Consolas" w:eastAsia="Consolas" w:hAnsi="Consolas" w:cs="Consolas"/>
          <w:color w:val="008000"/>
          <w:sz w:val="21"/>
          <w:szCs w:val="21"/>
          <w:shd w:val="clear" w:color="auto" w:fill="F7F7F7"/>
          <w:lang w:eastAsia="zh-CN"/>
        </w:rPr>
        <w:t xml:space="preserve"> some packages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stopwords</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punkt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nltk.download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wordnet</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stopwords.words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datasets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df_fake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"Fake.csv"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df_true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pd.read_</w:t>
      </w:r>
      <w:proofErr w:type="gramStart"/>
      <w:r>
        <w:rPr>
          <w:rFonts w:ascii="Consolas" w:eastAsia="Consolas" w:hAnsi="Consolas" w:cs="Consolas"/>
          <w:color w:val="000000"/>
          <w:sz w:val="21"/>
          <w:szCs w:val="21"/>
          <w:shd w:val="clear" w:color="auto" w:fill="F7F7F7"/>
          <w:lang w:eastAsia="zh-CN"/>
        </w:rPr>
        <w:t>csv</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"True.csv"</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fake.head</w:t>
      </w:r>
      <w:proofErr w:type="spellEnd"/>
      <w:r>
        <w:rPr>
          <w:rFonts w:ascii="Consolas" w:eastAsia="Consolas" w:hAnsi="Consolas" w:cs="Consolas"/>
          <w:color w:val="000000"/>
          <w:sz w:val="21"/>
          <w:szCs w:val="21"/>
          <w:shd w:val="clear" w:color="auto" w:fill="F7F7F7"/>
          <w:lang w:eastAsia="zh-CN"/>
        </w:rPr>
        <w:t>()</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label them </w:t>
      </w:r>
      <w:proofErr w:type="spellStart"/>
      <w:r>
        <w:rPr>
          <w:rFonts w:ascii="Consolas" w:eastAsia="Consolas" w:hAnsi="Consolas" w:cs="Consolas"/>
          <w:color w:val="008000"/>
          <w:sz w:val="21"/>
          <w:szCs w:val="21"/>
          <w:shd w:val="clear" w:color="auto" w:fill="F7F7F7"/>
          <w:lang w:eastAsia="zh-CN"/>
        </w:rPr>
        <w:t>seperately</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true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df_</w:t>
      </w:r>
      <w:proofErr w:type="gramStart"/>
      <w:r>
        <w:rPr>
          <w:rFonts w:ascii="Consolas" w:eastAsia="Consolas" w:hAnsi="Consolas" w:cs="Consolas"/>
          <w:color w:val="000000"/>
          <w:sz w:val="21"/>
          <w:szCs w:val="21"/>
          <w:shd w:val="clear" w:color="auto" w:fill="F7F7F7"/>
          <w:lang w:eastAsia="zh-CN"/>
        </w:rPr>
        <w:t>fake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merge</w:t>
      </w:r>
      <w:proofErr w:type="gramEnd"/>
      <w:r>
        <w:rPr>
          <w:rFonts w:ascii="Consolas" w:eastAsia="Consolas" w:hAnsi="Consolas" w:cs="Consolas"/>
          <w:color w:val="008000"/>
          <w:sz w:val="21"/>
          <w:szCs w:val="21"/>
          <w:shd w:val="clear" w:color="auto" w:fill="F7F7F7"/>
          <w:lang w:eastAsia="zh-CN"/>
        </w:rPr>
        <w:t xml:space="preserve"> and remove unnecessary columns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pd.concat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df_true,df_fake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df.drop</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subject'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'date</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],axis=</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,inplace=</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let's</w:t>
      </w:r>
      <w:proofErr w:type="gramEnd"/>
      <w:r>
        <w:rPr>
          <w:rFonts w:ascii="Consolas" w:eastAsia="Consolas" w:hAnsi="Consolas" w:cs="Consolas"/>
          <w:color w:val="008000"/>
          <w:sz w:val="21"/>
          <w:szCs w:val="21"/>
          <w:shd w:val="clear" w:color="auto" w:fill="F7F7F7"/>
          <w:lang w:eastAsia="zh-CN"/>
        </w:rPr>
        <w:t xml:space="preserve"> blend the smoothie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random_indexes</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reset_index</w:t>
      </w:r>
      <w:proofErr w:type="spellEnd"/>
      <w:r>
        <w:rPr>
          <w:rFonts w:ascii="Consolas" w:eastAsia="Consolas" w:hAnsi="Consolas" w:cs="Consolas"/>
          <w:color w:val="000000"/>
          <w:sz w:val="21"/>
          <w:szCs w:val="21"/>
          <w:shd w:val="clear" w:color="auto" w:fill="F7F7F7"/>
          <w:lang w:eastAsia="zh-CN"/>
        </w:rPr>
        <w:t>(drop=</w:t>
      </w:r>
      <w:r>
        <w:rPr>
          <w:rFonts w:ascii="Consolas" w:eastAsia="Consolas" w:hAnsi="Consolas" w:cs="Consolas"/>
          <w:color w:val="0000FF"/>
          <w:sz w:val="21"/>
          <w:szCs w:val="21"/>
          <w:shd w:val="clear" w:color="auto" w:fill="F7F7F7"/>
          <w:lang w:eastAsia="zh-CN"/>
        </w:rPr>
        <w:t>True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pd.set_</w:t>
      </w:r>
      <w:proofErr w:type="gramStart"/>
      <w:r>
        <w:rPr>
          <w:rFonts w:ascii="Consolas" w:eastAsia="Consolas" w:hAnsi="Consolas" w:cs="Consolas"/>
          <w:color w:val="000000"/>
          <w:sz w:val="21"/>
          <w:szCs w:val="21"/>
          <w:shd w:val="clear" w:color="auto" w:fill="F7F7F7"/>
          <w:lang w:eastAsia="zh-CN"/>
        </w:rPr>
        <w:t>option</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display.max_colwidth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500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random</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np.random.randint</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len</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20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df.iloc</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random]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Null 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df.isnull</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sum</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longest</w:t>
      </w:r>
      <w:proofErr w:type="gramEnd"/>
      <w:r>
        <w:rPr>
          <w:rFonts w:ascii="Consolas" w:eastAsia="Consolas" w:hAnsi="Consolas" w:cs="Consolas"/>
          <w:color w:val="008000"/>
          <w:sz w:val="21"/>
          <w:szCs w:val="21"/>
          <w:shd w:val="clear" w:color="auto" w:fill="F7F7F7"/>
          <w:lang w:eastAsia="zh-CN"/>
        </w:rPr>
        <w:t xml:space="preserve"> sentence length</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longest_sentence_</w:t>
      </w:r>
      <w:proofErr w:type="gramStart"/>
      <w:r>
        <w:rPr>
          <w:rFonts w:ascii="Consolas" w:eastAsia="Consolas" w:hAnsi="Consolas" w:cs="Consolas"/>
          <w:color w:val="795E26"/>
          <w:sz w:val="21"/>
          <w:szCs w:val="21"/>
          <w:shd w:val="clear" w:color="auto" w:fill="F7F7F7"/>
          <w:lang w:eastAsia="zh-CN"/>
        </w:rPr>
        <w:t>length</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795E26"/>
          <w:sz w:val="21"/>
          <w:szCs w:val="21"/>
          <w:shd w:val="clear" w:color="auto" w:fill="F7F7F7"/>
          <w:lang w:eastAsia="zh-CN"/>
        </w:rPr>
        <w:t>len</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longest_sentence_length</w:t>
      </w:r>
      <w:proofErr w:type="spellEnd"/>
      <w:r>
        <w:rPr>
          <w:rFonts w:ascii="Consolas" w:eastAsia="Consolas" w:hAnsi="Consolas" w:cs="Consolas"/>
          <w:color w:val="000000"/>
          <w:sz w:val="21"/>
          <w:szCs w:val="21"/>
          <w:shd w:val="clear" w:color="auto" w:fill="F7F7F7"/>
          <w:lang w:eastAsia="zh-CN"/>
        </w:rPr>
        <w:t>(x))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'longest sentence having length -'</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 xml:space="preserve"> = </w:t>
      </w:r>
      <w:proofErr w:type="gramStart"/>
      <w:r>
        <w:rPr>
          <w:rFonts w:ascii="Consolas" w:eastAsia="Consolas" w:hAnsi="Consolas" w:cs="Consolas"/>
          <w:color w:val="795E26"/>
          <w:sz w:val="21"/>
          <w:szCs w:val="21"/>
          <w:shd w:val="clear" w:color="auto" w:fill="F7F7F7"/>
          <w:lang w:eastAsia="zh-CN"/>
        </w:rPr>
        <w:t>max</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maximum_length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Text cleaning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"\b0\S*|\</w:t>
      </w:r>
      <w:proofErr w:type="gramStart"/>
      <w:r>
        <w:rPr>
          <w:rFonts w:ascii="Consolas" w:eastAsia="Consolas" w:hAnsi="Consolas" w:cs="Consolas"/>
          <w:color w:val="A31515"/>
          <w:sz w:val="21"/>
          <w:szCs w:val="21"/>
          <w:shd w:val="clear" w:color="auto" w:fill="F7F7F7"/>
          <w:lang w:eastAsia="zh-CN"/>
        </w:rPr>
        <w:t>b[</w:t>
      </w:r>
      <w:proofErr w:type="gramEnd"/>
      <w:r>
        <w:rPr>
          <w:rFonts w:ascii="Consolas" w:eastAsia="Consolas" w:hAnsi="Consolas" w:cs="Consolas"/>
          <w:color w:val="A31515"/>
          <w:sz w:val="21"/>
          <w:szCs w:val="21"/>
          <w:shd w:val="clear" w:color="auto" w:fill="F7F7F7"/>
          <w:lang w:eastAsia="zh-CN"/>
        </w:rPr>
        <w:t>^A-Za-z0-9]+"</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lastRenderedPageBreak/>
        <w:t>def</w:t>
      </w:r>
      <w:r>
        <w:rPr>
          <w:rFonts w:ascii="Consolas" w:eastAsia="Consolas" w:hAnsi="Consolas" w:cs="Consolas"/>
          <w:color w:val="795E26"/>
          <w:sz w:val="21"/>
          <w:szCs w:val="21"/>
          <w:shd w:val="clear" w:color="auto" w:fill="F7F7F7"/>
          <w:lang w:eastAsia="zh-CN"/>
        </w:rPr>
        <w:t>preprocess_</w:t>
      </w:r>
      <w:proofErr w:type="gramStart"/>
      <w:r>
        <w:rPr>
          <w:rFonts w:ascii="Consolas" w:eastAsia="Consolas" w:hAnsi="Consolas" w:cs="Consolas"/>
          <w:color w:val="795E26"/>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001080"/>
          <w:sz w:val="21"/>
          <w:szCs w:val="21"/>
          <w:shd w:val="clear" w:color="auto" w:fill="F7F7F7"/>
          <w:lang w:eastAsia="zh-CN"/>
        </w:rPr>
        <w:t>stem</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00FF"/>
          <w:sz w:val="21"/>
          <w:szCs w:val="21"/>
          <w:shd w:val="clear" w:color="auto" w:fill="F7F7F7"/>
          <w:lang w:eastAsia="zh-CN"/>
        </w:rPr>
        <w:t>False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text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re.sub</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text_cleaning</w:t>
      </w:r>
      <w:proofErr w:type="spellEnd"/>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257693"/>
          <w:sz w:val="21"/>
          <w:szCs w:val="21"/>
          <w:shd w:val="clear" w:color="auto" w:fill="F7F7F7"/>
          <w:lang w:eastAsia="zh-CN"/>
        </w:rPr>
        <w:t>str</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text.lower</w:t>
      </w:r>
      <w:proofErr w:type="spellEnd"/>
      <w:r>
        <w:rPr>
          <w:rFonts w:ascii="Consolas" w:eastAsia="Consolas" w:hAnsi="Consolas" w:cs="Consolas"/>
          <w:color w:val="000000"/>
          <w:sz w:val="21"/>
          <w:szCs w:val="21"/>
          <w:shd w:val="clear" w:color="auto" w:fill="F7F7F7"/>
          <w:lang w:eastAsia="zh-CN"/>
        </w:rPr>
        <w:t>()).strip())</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token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text.split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token </w:t>
      </w:r>
      <w:proofErr w:type="spellStart"/>
      <w:r>
        <w:rPr>
          <w:rFonts w:ascii="Consolas" w:eastAsia="Consolas" w:hAnsi="Consolas" w:cs="Consolas"/>
          <w:color w:val="0000FF"/>
          <w:sz w:val="21"/>
          <w:szCs w:val="21"/>
          <w:shd w:val="clear" w:color="auto" w:fill="F7F7F7"/>
          <w:lang w:eastAsia="zh-CN"/>
        </w:rPr>
        <w:t>notin</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stop_words</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stem:</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stemmer</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SnowballStemmer</w:t>
      </w:r>
      <w:proofErr w:type="spellEnd"/>
      <w:r>
        <w:rPr>
          <w:rFonts w:ascii="Consolas" w:eastAsia="Consolas" w:hAnsi="Consolas" w:cs="Consolas"/>
          <w:color w:val="000000"/>
          <w:sz w:val="21"/>
          <w:szCs w:val="21"/>
          <w:shd w:val="clear" w:color="auto" w:fill="F7F7F7"/>
          <w:lang w:eastAsia="zh-CN"/>
        </w:rPr>
        <w:t>(language=</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english</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token</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stemmer.stem</w:t>
      </w:r>
      <w:proofErr w:type="spell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tokens.append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token)</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.join</w:t>
      </w:r>
      <w:proofErr w:type="spellEnd"/>
      <w:r>
        <w:rPr>
          <w:rFonts w:ascii="Consolas" w:eastAsia="Consolas" w:hAnsi="Consolas" w:cs="Consolas"/>
          <w:color w:val="000000"/>
          <w:sz w:val="21"/>
          <w:szCs w:val="21"/>
          <w:shd w:val="clear" w:color="auto" w:fill="F7F7F7"/>
          <w:lang w:eastAsia="zh-CN"/>
        </w:rPr>
        <w:t>(tokens)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Word embedding with pre padding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one_hot_</w:t>
      </w:r>
      <w:proofErr w:type="gramStart"/>
      <w:r>
        <w:rPr>
          <w:rFonts w:ascii="Consolas" w:eastAsia="Consolas" w:hAnsi="Consolas" w:cs="Consolas"/>
          <w:color w:val="795E26"/>
          <w:sz w:val="21"/>
          <w:szCs w:val="21"/>
          <w:shd w:val="clear" w:color="auto" w:fill="F7F7F7"/>
          <w:lang w:eastAsia="zh-CN"/>
        </w:rPr>
        <w:t>encoded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vocab_size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max_length</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one_</w:t>
      </w:r>
      <w:proofErr w:type="gramStart"/>
      <w:r>
        <w:rPr>
          <w:rFonts w:ascii="Consolas" w:eastAsia="Consolas" w:hAnsi="Consolas" w:cs="Consolas"/>
          <w:color w:val="000000"/>
          <w:sz w:val="21"/>
          <w:szCs w:val="21"/>
          <w:shd w:val="clear" w:color="auto" w:fill="F7F7F7"/>
          <w:lang w:eastAsia="zh-CN"/>
        </w:rPr>
        <w:t>hot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text,vocab_size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hot_encoded</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word</w:t>
      </w:r>
      <w:proofErr w:type="gramEnd"/>
      <w:r>
        <w:rPr>
          <w:rFonts w:ascii="Consolas" w:eastAsia="Consolas" w:hAnsi="Consolas" w:cs="Consolas"/>
          <w:color w:val="008000"/>
          <w:sz w:val="21"/>
          <w:szCs w:val="21"/>
          <w:shd w:val="clear" w:color="auto" w:fill="F7F7F7"/>
          <w:lang w:eastAsia="zh-CN"/>
        </w:rPr>
        <w:t xml:space="preserve"> embedding pipeline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word_</w:t>
      </w:r>
      <w:proofErr w:type="gramStart"/>
      <w:r>
        <w:rPr>
          <w:rFonts w:ascii="Consolas" w:eastAsia="Consolas" w:hAnsi="Consolas" w:cs="Consolas"/>
          <w:color w:val="795E26"/>
          <w:sz w:val="21"/>
          <w:szCs w:val="21"/>
          <w:shd w:val="clear" w:color="auto" w:fill="F7F7F7"/>
          <w:lang w:eastAsia="zh-CN"/>
        </w:rPr>
        <w:t>embedding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preprocess_</w:t>
      </w:r>
      <w:proofErr w:type="gramStart"/>
      <w:r>
        <w:rPr>
          <w:rFonts w:ascii="Consolas" w:eastAsia="Consolas" w:hAnsi="Consolas" w:cs="Consolas"/>
          <w:color w:val="000000"/>
          <w:sz w:val="21"/>
          <w:szCs w:val="21"/>
          <w:shd w:val="clear" w:color="auto" w:fill="F7F7F7"/>
          <w:lang w:eastAsia="zh-CN"/>
        </w:rPr>
        <w:t>filter</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one_hot_encoded</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preprocessed_text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Creating NN Model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embedded_features</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40</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w:t>
      </w:r>
      <w:proofErr w:type="gramEnd"/>
      <w:r>
        <w:rPr>
          <w:rFonts w:ascii="Consolas" w:eastAsia="Consolas" w:hAnsi="Consolas" w:cs="Consolas"/>
          <w:color w:val="000000"/>
          <w:sz w:val="21"/>
          <w:szCs w:val="21"/>
          <w:shd w:val="clear" w:color="auto" w:fill="F7F7F7"/>
          <w:lang w:eastAsia="zh-CN"/>
        </w:rPr>
        <w:t xml:space="preserve"> = Sequential()</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Embedding(</w:t>
      </w:r>
      <w:r>
        <w:rPr>
          <w:rFonts w:ascii="Consolas" w:eastAsia="Consolas" w:hAnsi="Consolas" w:cs="Consolas"/>
          <w:color w:val="116644"/>
          <w:sz w:val="21"/>
          <w:szCs w:val="21"/>
          <w:shd w:val="clear" w:color="auto" w:fill="F7F7F7"/>
          <w:lang w:eastAsia="zh-CN"/>
        </w:rPr>
        <w:t>5000</w:t>
      </w:r>
      <w:r>
        <w:rPr>
          <w:rFonts w:ascii="Consolas" w:eastAsia="Consolas" w:hAnsi="Consolas" w:cs="Consolas"/>
          <w:color w:val="000000"/>
          <w:sz w:val="21"/>
          <w:szCs w:val="21"/>
          <w:shd w:val="clear" w:color="auto" w:fill="F7F7F7"/>
          <w:lang w:eastAsia="zh-CN"/>
        </w:rPr>
        <w:t xml:space="preserve">,embedded_features,input_length = </w:t>
      </w:r>
      <w:proofErr w:type="spellStart"/>
      <w:r>
        <w:rPr>
          <w:rFonts w:ascii="Consolas" w:eastAsia="Consolas" w:hAnsi="Consolas" w:cs="Consolas"/>
          <w:color w:val="000000"/>
          <w:sz w:val="21"/>
          <w:szCs w:val="21"/>
          <w:shd w:val="clear" w:color="auto" w:fill="F7F7F7"/>
          <w:lang w:eastAsia="zh-CN"/>
        </w:rPr>
        <w:t>max_length</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LSTM(</w:t>
      </w:r>
      <w:r>
        <w:rPr>
          <w:rFonts w:ascii="Consolas" w:eastAsia="Consolas" w:hAnsi="Consolas" w:cs="Consolas"/>
          <w:color w:val="116644"/>
          <w:sz w:val="21"/>
          <w:szCs w:val="21"/>
          <w:shd w:val="clear" w:color="auto" w:fill="F7F7F7"/>
          <w:lang w:eastAsia="zh-CN"/>
        </w:rPr>
        <w:t>100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model.add</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Dense(</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,activation=</w:t>
      </w:r>
      <w:r>
        <w:rPr>
          <w:rFonts w:ascii="Consolas" w:eastAsia="Consolas" w:hAnsi="Consolas" w:cs="Consolas"/>
          <w:color w:val="A31515"/>
          <w:sz w:val="21"/>
          <w:szCs w:val="21"/>
          <w:shd w:val="clear" w:color="auto" w:fill="F7F7F7"/>
          <w:lang w:eastAsia="zh-CN"/>
        </w:rPr>
        <w:t>'sigmoid'</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proofErr w:type="gramStart"/>
      <w:r>
        <w:rPr>
          <w:rFonts w:ascii="Consolas" w:eastAsia="Consolas" w:hAnsi="Consolas" w:cs="Consolas"/>
          <w:color w:val="000000"/>
          <w:sz w:val="21"/>
          <w:szCs w:val="21"/>
          <w:shd w:val="clear" w:color="auto" w:fill="F7F7F7"/>
          <w:lang w:eastAsia="zh-CN"/>
        </w:rPr>
        <w:t>model.</w:t>
      </w:r>
      <w:r>
        <w:rPr>
          <w:rFonts w:ascii="Consolas" w:eastAsia="Consolas" w:hAnsi="Consolas" w:cs="Consolas"/>
          <w:color w:val="795E26"/>
          <w:sz w:val="21"/>
          <w:szCs w:val="21"/>
          <w:shd w:val="clear" w:color="auto" w:fill="F7F7F7"/>
          <w:lang w:eastAsia="zh-CN"/>
        </w:rPr>
        <w:t>compile</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 xml:space="preserve">loss = </w:t>
      </w:r>
      <w:r>
        <w:rPr>
          <w:rFonts w:ascii="Consolas" w:eastAsia="Consolas" w:hAnsi="Consolas" w:cs="Consolas"/>
          <w:color w:val="A31515"/>
          <w:sz w:val="21"/>
          <w:szCs w:val="21"/>
          <w:shd w:val="clear" w:color="auto" w:fill="F7F7F7"/>
          <w:lang w:eastAsia="zh-CN"/>
        </w:rPr>
        <w:t>'binary_</w:t>
      </w:r>
      <w:proofErr w:type="spellStart"/>
      <w:r>
        <w:rPr>
          <w:rFonts w:ascii="Consolas" w:eastAsia="Consolas" w:hAnsi="Consolas" w:cs="Consolas"/>
          <w:color w:val="A31515"/>
          <w:sz w:val="21"/>
          <w:szCs w:val="21"/>
          <w:shd w:val="clear" w:color="auto" w:fill="F7F7F7"/>
          <w:lang w:eastAsia="zh-CN"/>
        </w:rPr>
        <w:t>crossentropy</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 xml:space="preserve">,optimizer= </w:t>
      </w:r>
      <w:r>
        <w:rPr>
          <w:rFonts w:ascii="Consolas" w:eastAsia="Consolas" w:hAnsi="Consolas" w:cs="Consolas"/>
          <w:color w:val="A31515"/>
          <w:sz w:val="21"/>
          <w:szCs w:val="21"/>
          <w:shd w:val="clear" w:color="auto" w:fill="F7F7F7"/>
          <w:lang w:eastAsia="zh-CN"/>
        </w:rPr>
        <w:t>'</w:t>
      </w:r>
      <w:proofErr w:type="spellStart"/>
      <w:r>
        <w:rPr>
          <w:rFonts w:ascii="Consolas" w:eastAsia="Consolas" w:hAnsi="Consolas" w:cs="Consolas"/>
          <w:color w:val="A31515"/>
          <w:sz w:val="21"/>
          <w:szCs w:val="21"/>
          <w:shd w:val="clear" w:color="auto" w:fill="F7F7F7"/>
          <w:lang w:eastAsia="zh-CN"/>
        </w:rPr>
        <w:t>adam</w:t>
      </w:r>
      <w:proofErr w:type="spell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,metrics = [</w:t>
      </w:r>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model.summary</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One</w:t>
      </w:r>
      <w:proofErr w:type="gramEnd"/>
      <w:r>
        <w:rPr>
          <w:rFonts w:ascii="Consolas" w:eastAsia="Consolas" w:hAnsi="Consolas" w:cs="Consolas"/>
          <w:color w:val="008000"/>
          <w:sz w:val="21"/>
          <w:szCs w:val="21"/>
          <w:shd w:val="clear" w:color="auto" w:fill="F7F7F7"/>
          <w:lang w:eastAsia="zh-CN"/>
        </w:rPr>
        <w:t xml:space="preserve"> hot encoded title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one_hot_encoded_title</w:t>
      </w:r>
      <w:proofErr w:type="spellEnd"/>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'title'</w:t>
      </w:r>
      <w:r>
        <w:rPr>
          <w:rFonts w:ascii="Consolas" w:eastAsia="Consolas" w:hAnsi="Consolas" w:cs="Consolas"/>
          <w:color w:val="000000"/>
          <w:sz w:val="21"/>
          <w:szCs w:val="21"/>
          <w:shd w:val="clear" w:color="auto" w:fill="F7F7F7"/>
          <w:lang w:eastAsia="zh-CN"/>
        </w:rPr>
        <w:t>].apply(</w:t>
      </w:r>
      <w:r>
        <w:rPr>
          <w:rFonts w:ascii="Consolas" w:eastAsia="Consolas" w:hAnsi="Consolas" w:cs="Consolas"/>
          <w:color w:val="0000FF"/>
          <w:sz w:val="21"/>
          <w:szCs w:val="21"/>
          <w:shd w:val="clear" w:color="auto" w:fill="F7F7F7"/>
          <w:lang w:eastAsia="zh-CN"/>
        </w:rPr>
        <w:t>lambda</w:t>
      </w:r>
      <w:r>
        <w:rPr>
          <w:rFonts w:ascii="Consolas" w:eastAsia="Consolas" w:hAnsi="Consolas" w:cs="Consolas"/>
          <w:color w:val="000000"/>
          <w:sz w:val="21"/>
          <w:szCs w:val="21"/>
          <w:shd w:val="clear" w:color="auto" w:fill="F7F7F7"/>
          <w:lang w:eastAsia="zh-CN"/>
        </w:rPr>
        <w:t xml:space="preserve"> x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(x)).values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padding to make the size equal of the sequences</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one_hot_encoded_title,maxlen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Splitting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X = </w:t>
      </w:r>
      <w:proofErr w:type="spellStart"/>
      <w:r>
        <w:rPr>
          <w:rFonts w:ascii="Consolas" w:eastAsia="Consolas" w:hAnsi="Consolas" w:cs="Consolas"/>
          <w:color w:val="000000"/>
          <w:sz w:val="21"/>
          <w:szCs w:val="21"/>
          <w:shd w:val="clear" w:color="auto" w:fill="F7F7F7"/>
          <w:lang w:eastAsia="zh-CN"/>
        </w:rPr>
        <w:t>padded_encoded_title</w:t>
      </w:r>
      <w:proofErr w:type="spellEnd"/>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proofErr w:type="gramStart"/>
      <w:r>
        <w:rPr>
          <w:rFonts w:ascii="Consolas" w:eastAsia="Consolas" w:hAnsi="Consolas" w:cs="Consolas"/>
          <w:color w:val="000000"/>
          <w:sz w:val="21"/>
          <w:szCs w:val="21"/>
          <w:shd w:val="clear" w:color="auto" w:fill="F7F7F7"/>
          <w:lang w:eastAsia="zh-CN"/>
        </w:rPr>
        <w:t>df</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'status'</w:t>
      </w:r>
      <w:r>
        <w:rPr>
          <w:rFonts w:ascii="Consolas" w:eastAsia="Consolas" w:hAnsi="Consolas" w:cs="Consolas"/>
          <w:color w:val="000000"/>
          <w:sz w:val="21"/>
          <w:szCs w:val="21"/>
          <w:shd w:val="clear" w:color="auto" w:fill="F7F7F7"/>
          <w:lang w:eastAsia="zh-CN"/>
        </w:rPr>
        <w:t>].values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y = </w:t>
      </w:r>
      <w:proofErr w:type="spellStart"/>
      <w:r>
        <w:rPr>
          <w:rFonts w:ascii="Consolas" w:eastAsia="Consolas" w:hAnsi="Consolas" w:cs="Consolas"/>
          <w:color w:val="000000"/>
          <w:sz w:val="21"/>
          <w:szCs w:val="21"/>
          <w:shd w:val="clear" w:color="auto" w:fill="F7F7F7"/>
          <w:lang w:eastAsia="zh-CN"/>
        </w:rPr>
        <w:t>np.array</w:t>
      </w:r>
      <w:proofErr w:type="spellEnd"/>
      <w:r>
        <w:rPr>
          <w:rFonts w:ascii="Consolas" w:eastAsia="Consolas" w:hAnsi="Consolas" w:cs="Consolas"/>
          <w:color w:val="000000"/>
          <w:sz w:val="21"/>
          <w:szCs w:val="21"/>
          <w:shd w:val="clear" w:color="auto" w:fill="F7F7F7"/>
          <w:lang w:eastAsia="zh-CN"/>
        </w:rPr>
        <w:t>(y)</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shd w:val="clear" w:color="auto" w:fill="F7F7F7"/>
          <w:lang w:eastAsia="zh-CN"/>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shape</w:t>
      </w:r>
      <w:proofErr w:type="gramEnd"/>
      <w:r>
        <w:rPr>
          <w:rFonts w:ascii="Consolas" w:eastAsia="Consolas" w:hAnsi="Consolas" w:cs="Consolas"/>
          <w:color w:val="008000"/>
          <w:sz w:val="21"/>
          <w:szCs w:val="21"/>
          <w:shd w:val="clear" w:color="auto" w:fill="F7F7F7"/>
          <w:lang w:eastAsia="zh-CN"/>
        </w:rPr>
        <w:t xml:space="preserve"> and size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Splitting</w:t>
      </w:r>
      <w:proofErr w:type="gramEnd"/>
      <w:r>
        <w:rPr>
          <w:rFonts w:ascii="Consolas" w:eastAsia="Consolas" w:hAnsi="Consolas" w:cs="Consolas"/>
          <w:color w:val="008000"/>
          <w:sz w:val="21"/>
          <w:szCs w:val="21"/>
          <w:shd w:val="clear" w:color="auto" w:fill="F7F7F7"/>
          <w:lang w:eastAsia="zh-CN"/>
        </w:rPr>
        <w:t xml:space="preserve"> into training, testing</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X_train</w:t>
      </w:r>
      <w:proofErr w:type="gramStart"/>
      <w:r>
        <w:rPr>
          <w:rFonts w:ascii="Consolas" w:eastAsia="Consolas" w:hAnsi="Consolas" w:cs="Consolas"/>
          <w:color w:val="000000"/>
          <w:sz w:val="21"/>
          <w:szCs w:val="21"/>
          <w:shd w:val="clear" w:color="auto" w:fill="F7F7F7"/>
          <w:lang w:eastAsia="zh-CN"/>
        </w:rPr>
        <w:t>,X</w:t>
      </w:r>
      <w:proofErr w:type="gramEnd"/>
      <w:r>
        <w:rPr>
          <w:rFonts w:ascii="Consolas" w:eastAsia="Consolas" w:hAnsi="Consolas" w:cs="Consolas"/>
          <w:color w:val="000000"/>
          <w:sz w:val="21"/>
          <w:szCs w:val="21"/>
          <w:shd w:val="clear" w:color="auto" w:fill="F7F7F7"/>
          <w:lang w:eastAsia="zh-CN"/>
        </w:rPr>
        <w:t>_test,y_train,y_test</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train_test_split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X,y</w:t>
      </w:r>
      <w:proofErr w:type="spell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random_state</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42</w:t>
      </w:r>
      <w:r>
        <w:rPr>
          <w:rFonts w:ascii="Consolas" w:eastAsia="Consolas" w:hAnsi="Consolas" w:cs="Consolas"/>
          <w:color w:val="000000"/>
          <w:sz w:val="21"/>
          <w:szCs w:val="21"/>
          <w:shd w:val="clear" w:color="auto" w:fill="F7F7F7"/>
          <w:lang w:eastAsia="zh-CN"/>
        </w:rPr>
        <w:t>)</w:t>
      </w:r>
    </w:p>
    <w:p w:rsidR="00895552" w:rsidRDefault="00895552">
      <w:pPr>
        <w:widowControl/>
        <w:shd w:val="clear" w:color="auto" w:fill="F7F7F7"/>
        <w:spacing w:line="285" w:lineRule="atLeast"/>
        <w:rPr>
          <w:rFonts w:ascii="Consolas" w:eastAsia="Consolas" w:hAnsi="Consolas" w:cs="Consolas"/>
          <w:color w:val="000000"/>
          <w:sz w:val="21"/>
          <w:szCs w:val="21"/>
        </w:rPr>
      </w:pP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Shape and size of train and test dataset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'X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train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y_train.shape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'y test shape {}'</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795E26"/>
          <w:sz w:val="21"/>
          <w:szCs w:val="21"/>
          <w:shd w:val="clear" w:color="auto" w:fill="F7F7F7"/>
          <w:lang w:eastAsia="zh-CN"/>
        </w:rPr>
        <w:t>format</w:t>
      </w:r>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y_test.shape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Model training</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training</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model.fit(</w:t>
      </w:r>
      <w:proofErr w:type="gramEnd"/>
      <w:r>
        <w:rPr>
          <w:rFonts w:ascii="Consolas" w:eastAsia="Consolas" w:hAnsi="Consolas" w:cs="Consolas"/>
          <w:color w:val="000000"/>
          <w:sz w:val="21"/>
          <w:szCs w:val="21"/>
          <w:shd w:val="clear" w:color="auto" w:fill="F7F7F7"/>
          <w:lang w:eastAsia="zh-CN"/>
        </w:rPr>
        <w:t>X_train,y_train,validation_data=(X_test,y_test),epochs=</w:t>
      </w:r>
      <w:r>
        <w:rPr>
          <w:rFonts w:ascii="Consolas" w:eastAsia="Consolas" w:hAnsi="Consolas" w:cs="Consolas"/>
          <w:color w:val="116644"/>
          <w:sz w:val="21"/>
          <w:szCs w:val="21"/>
          <w:shd w:val="clear" w:color="auto" w:fill="F7F7F7"/>
          <w:lang w:eastAsia="zh-CN"/>
        </w:rPr>
        <w:t>15</w:t>
      </w:r>
      <w:r>
        <w:rPr>
          <w:rFonts w:ascii="Consolas" w:eastAsia="Consolas" w:hAnsi="Consolas" w:cs="Consolas"/>
          <w:color w:val="000000"/>
          <w:sz w:val="21"/>
          <w:szCs w:val="21"/>
          <w:shd w:val="clear" w:color="auto" w:fill="F7F7F7"/>
          <w:lang w:eastAsia="zh-CN"/>
        </w:rPr>
        <w:t>,batch_size=</w:t>
      </w:r>
      <w:r>
        <w:rPr>
          <w:rFonts w:ascii="Consolas" w:eastAsia="Consolas" w:hAnsi="Consolas" w:cs="Consolas"/>
          <w:color w:val="116644"/>
          <w:sz w:val="21"/>
          <w:szCs w:val="21"/>
          <w:shd w:val="clear" w:color="auto" w:fill="F7F7F7"/>
          <w:lang w:eastAsia="zh-CN"/>
        </w:rPr>
        <w:t>64</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setting threshold value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best_threshold_</w:t>
      </w:r>
      <w:proofErr w:type="gramStart"/>
      <w:r>
        <w:rPr>
          <w:rFonts w:ascii="Consolas" w:eastAsia="Consolas" w:hAnsi="Consolas" w:cs="Consolas"/>
          <w:color w:val="795E26"/>
          <w:sz w:val="21"/>
          <w:szCs w:val="21"/>
          <w:shd w:val="clear" w:color="auto" w:fill="F7F7F7"/>
          <w:lang w:eastAsia="zh-CN"/>
        </w:rPr>
        <w:t>value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1080"/>
          <w:sz w:val="21"/>
          <w:szCs w:val="21"/>
          <w:shd w:val="clear" w:color="auto" w:fill="F7F7F7"/>
          <w:lang w:eastAsia="zh-CN"/>
        </w:rPr>
        <w:t>thresholds</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list</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00108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accuracies</w:t>
      </w:r>
      <w:proofErr w:type="gramEnd"/>
      <w:r>
        <w:rPr>
          <w:rFonts w:ascii="Consolas" w:eastAsia="Consolas" w:hAnsi="Consolas" w:cs="Consolas"/>
          <w:color w:val="000000"/>
          <w:sz w:val="21"/>
          <w:szCs w:val="21"/>
          <w:shd w:val="clear" w:color="auto" w:fill="F7F7F7"/>
          <w:lang w:eastAsia="zh-CN"/>
        </w:rPr>
        <w:t xml:space="preserve"> = []</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lastRenderedPageBreak/>
        <w:t xml:space="preserve">    </w:t>
      </w:r>
      <w:proofErr w:type="gramStart"/>
      <w:r>
        <w:rPr>
          <w:rFonts w:ascii="Consolas" w:eastAsia="Consolas" w:hAnsi="Consolas" w:cs="Consolas"/>
          <w:color w:val="AF00DB"/>
          <w:sz w:val="21"/>
          <w:szCs w:val="21"/>
          <w:shd w:val="clear" w:color="auto" w:fill="F7F7F7"/>
          <w:lang w:eastAsia="zh-CN"/>
        </w:rPr>
        <w:t>for</w:t>
      </w:r>
      <w:proofErr w:type="gramEnd"/>
      <w:r>
        <w:rPr>
          <w:rFonts w:ascii="Consolas" w:eastAsia="Consolas" w:hAnsi="Consolas" w:cs="Consolas"/>
          <w:color w:val="000000"/>
          <w:sz w:val="21"/>
          <w:szCs w:val="21"/>
          <w:shd w:val="clear" w:color="auto" w:fill="F7F7F7"/>
          <w:lang w:eastAsia="zh-CN"/>
        </w:rPr>
        <w:t xml:space="preserve"> thresh </w:t>
      </w:r>
      <w:r>
        <w:rPr>
          <w:rFonts w:ascii="Consolas" w:eastAsia="Consolas" w:hAnsi="Consolas" w:cs="Consolas"/>
          <w:color w:val="0000FF"/>
          <w:sz w:val="21"/>
          <w:szCs w:val="21"/>
          <w:shd w:val="clear" w:color="auto" w:fill="F7F7F7"/>
          <w:lang w:eastAsia="zh-CN"/>
        </w:rPr>
        <w:t>in</w:t>
      </w:r>
      <w:r>
        <w:rPr>
          <w:rFonts w:ascii="Consolas" w:eastAsia="Consolas" w:hAnsi="Consolas" w:cs="Consolas"/>
          <w:color w:val="000000"/>
          <w:sz w:val="21"/>
          <w:szCs w:val="21"/>
          <w:shd w:val="clear" w:color="auto" w:fill="F7F7F7"/>
          <w:lang w:eastAsia="zh-CN"/>
        </w:rPr>
        <w:t xml:space="preserve">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ypred</w:t>
      </w:r>
      <w:proofErr w:type="spellEnd"/>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ypred</w:t>
      </w:r>
      <w:proofErr w:type="spellEnd"/>
      <w:r>
        <w:rPr>
          <w:rFonts w:ascii="Consolas" w:eastAsia="Consolas" w:hAnsi="Consolas" w:cs="Consolas"/>
          <w:color w:val="000000"/>
          <w:sz w:val="21"/>
          <w:szCs w:val="21"/>
          <w:shd w:val="clear" w:color="auto" w:fill="F7F7F7"/>
          <w:lang w:eastAsia="zh-CN"/>
        </w:rPr>
        <w:t>&gt; thresh,</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000000"/>
          <w:sz w:val="21"/>
          <w:szCs w:val="21"/>
          <w:shd w:val="clear" w:color="auto" w:fill="F7F7F7"/>
          <w:lang w:eastAsia="zh-CN"/>
        </w:rPr>
        <w:t>accuracies.append</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accuracy_score</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y_test,ypred</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return</w:t>
      </w:r>
      <w:proofErr w:type="gramEnd"/>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pd.DataFrame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A31515"/>
          <w:sz w:val="21"/>
          <w:szCs w:val="21"/>
          <w:shd w:val="clear" w:color="auto" w:fill="F7F7F7"/>
          <w:lang w:eastAsia="zh-CN"/>
        </w:rPr>
        <w:t>'Threshold'</w:t>
      </w:r>
      <w:r>
        <w:rPr>
          <w:rFonts w:ascii="Consolas" w:eastAsia="Consolas" w:hAnsi="Consolas" w:cs="Consolas"/>
          <w:color w:val="000000"/>
          <w:sz w:val="21"/>
          <w:szCs w:val="21"/>
          <w:shd w:val="clear" w:color="auto" w:fill="F7F7F7"/>
          <w:lang w:eastAsia="zh-CN"/>
        </w:rPr>
        <w:t>: thresholds,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'Accuracy'</w:t>
      </w:r>
      <w:r>
        <w:rPr>
          <w:rFonts w:ascii="Consolas" w:eastAsia="Consolas" w:hAnsi="Consolas" w:cs="Consolas"/>
          <w:color w:val="000000"/>
          <w:sz w:val="21"/>
          <w:szCs w:val="21"/>
          <w:shd w:val="clear" w:color="auto" w:fill="F7F7F7"/>
          <w:lang w:eastAsia="zh-CN"/>
        </w:rPr>
        <w:t xml:space="preserve"> :</w:t>
      </w:r>
      <w:proofErr w:type="gramEnd"/>
      <w:r>
        <w:rPr>
          <w:rFonts w:ascii="Consolas" w:eastAsia="Consolas" w:hAnsi="Consolas" w:cs="Consolas"/>
          <w:color w:val="000000"/>
          <w:sz w:val="21"/>
          <w:szCs w:val="21"/>
          <w:shd w:val="clear" w:color="auto" w:fill="F7F7F7"/>
          <w:lang w:eastAsia="zh-CN"/>
        </w:rPr>
        <w:t xml:space="preserve"> accuracies</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spellStart"/>
      <w:r>
        <w:rPr>
          <w:rFonts w:ascii="Consolas" w:eastAsia="Consolas" w:hAnsi="Consolas" w:cs="Consolas"/>
          <w:color w:val="008000"/>
          <w:sz w:val="21"/>
          <w:szCs w:val="21"/>
          <w:shd w:val="clear" w:color="auto" w:fill="F7F7F7"/>
          <w:lang w:eastAsia="zh-CN"/>
        </w:rPr>
        <w:t>Predictino</w:t>
      </w:r>
      <w:proofErr w:type="spellEnd"/>
      <w:r>
        <w:rPr>
          <w:rFonts w:ascii="Consolas" w:eastAsia="Consolas" w:hAnsi="Consolas" w:cs="Consolas"/>
          <w:color w:val="008000"/>
          <w:sz w:val="21"/>
          <w:szCs w:val="21"/>
          <w:shd w:val="clear" w:color="auto" w:fill="F7F7F7"/>
          <w:lang w:eastAsia="zh-CN"/>
        </w:rPr>
        <w:t xml:space="preserve"> value at threshold 0.4</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X_test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 </w:t>
      </w:r>
      <w:proofErr w:type="spellStart"/>
      <w:proofErr w:type="gram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y_pred</w:t>
      </w:r>
      <w:proofErr w:type="spellEnd"/>
      <w:r>
        <w:rPr>
          <w:rFonts w:ascii="Consolas" w:eastAsia="Consolas" w:hAnsi="Consolas" w:cs="Consolas"/>
          <w:color w:val="000000"/>
          <w:sz w:val="21"/>
          <w:szCs w:val="21"/>
          <w:shd w:val="clear" w:color="auto" w:fill="F7F7F7"/>
          <w:lang w:eastAsia="zh-CN"/>
        </w:rPr>
        <w:t xml:space="preserve"> &gt;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 xml:space="preserve">, </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Confusion matrix</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'Confusion matrix'</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confusion_matrix</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'Classification report'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795E26"/>
          <w:sz w:val="21"/>
          <w:szCs w:val="21"/>
          <w:shd w:val="clear" w:color="auto" w:fill="F7F7F7"/>
          <w:lang w:eastAsia="zh-CN"/>
        </w:rPr>
        <w:t>print</w:t>
      </w:r>
      <w:r>
        <w:rPr>
          <w:rFonts w:ascii="Consolas" w:eastAsia="Consolas" w:hAnsi="Consolas" w:cs="Consolas"/>
          <w:color w:val="000000"/>
          <w:sz w:val="21"/>
          <w:szCs w:val="21"/>
          <w:shd w:val="clear" w:color="auto" w:fill="F7F7F7"/>
          <w:lang w:eastAsia="zh-CN"/>
        </w:rPr>
        <w:t>(</w:t>
      </w:r>
      <w:proofErr w:type="spellStart"/>
      <w:proofErr w:type="gramEnd"/>
      <w:r>
        <w:rPr>
          <w:rFonts w:ascii="Consolas" w:eastAsia="Consolas" w:hAnsi="Consolas" w:cs="Consolas"/>
          <w:color w:val="000000"/>
          <w:sz w:val="21"/>
          <w:szCs w:val="21"/>
          <w:shd w:val="clear" w:color="auto" w:fill="F7F7F7"/>
          <w:lang w:eastAsia="zh-CN"/>
        </w:rPr>
        <w:t>classification_report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y_pred,y_test</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input generator</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FF"/>
          <w:sz w:val="21"/>
          <w:szCs w:val="21"/>
          <w:shd w:val="clear" w:color="auto" w:fill="F7F7F7"/>
          <w:lang w:eastAsia="zh-CN"/>
        </w:rPr>
        <w:t>def</w:t>
      </w:r>
      <w:r>
        <w:rPr>
          <w:rFonts w:ascii="Consolas" w:eastAsia="Consolas" w:hAnsi="Consolas" w:cs="Consolas"/>
          <w:color w:val="795E26"/>
          <w:sz w:val="21"/>
          <w:szCs w:val="21"/>
          <w:shd w:val="clear" w:color="auto" w:fill="F7F7F7"/>
          <w:lang w:eastAsia="zh-CN"/>
        </w:rPr>
        <w:t>prediction_input_</w:t>
      </w:r>
      <w:proofErr w:type="gramStart"/>
      <w:r>
        <w:rPr>
          <w:rFonts w:ascii="Consolas" w:eastAsia="Consolas" w:hAnsi="Consolas" w:cs="Consolas"/>
          <w:color w:val="795E26"/>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1080"/>
          <w:sz w:val="21"/>
          <w:szCs w:val="21"/>
          <w:shd w:val="clear" w:color="auto" w:fill="F7F7F7"/>
          <w:lang w:eastAsia="zh-CN"/>
        </w:rPr>
        <w:t>text</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encoded</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word_embedding</w:t>
      </w:r>
      <w:proofErr w:type="spellEnd"/>
      <w:r>
        <w:rPr>
          <w:rFonts w:ascii="Consolas" w:eastAsia="Consolas" w:hAnsi="Consolas" w:cs="Consolas"/>
          <w:color w:val="000000"/>
          <w:sz w:val="21"/>
          <w:szCs w:val="21"/>
          <w:shd w:val="clear" w:color="auto" w:fill="F7F7F7"/>
          <w:lang w:eastAsia="zh-CN"/>
        </w:rPr>
        <w:t>(text)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pad_</w:t>
      </w:r>
      <w:proofErr w:type="gramStart"/>
      <w:r>
        <w:rPr>
          <w:rFonts w:ascii="Consolas" w:eastAsia="Consolas" w:hAnsi="Consolas" w:cs="Consolas"/>
          <w:color w:val="000000"/>
          <w:sz w:val="21"/>
          <w:szCs w:val="21"/>
          <w:shd w:val="clear" w:color="auto" w:fill="F7F7F7"/>
          <w:lang w:eastAsia="zh-CN"/>
        </w:rPr>
        <w:t>sequences</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[encoded],</w:t>
      </w:r>
      <w:proofErr w:type="spellStart"/>
      <w:r>
        <w:rPr>
          <w:rFonts w:ascii="Consolas" w:eastAsia="Consolas" w:hAnsi="Consolas" w:cs="Consolas"/>
          <w:color w:val="000000"/>
          <w:sz w:val="21"/>
          <w:szCs w:val="21"/>
          <w:shd w:val="clear" w:color="auto" w:fill="F7F7F7"/>
          <w:lang w:eastAsia="zh-CN"/>
        </w:rPr>
        <w:t>maxlen</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max_length,padding</w:t>
      </w:r>
      <w:proofErr w:type="spell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'pre'</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model.predict</w:t>
      </w:r>
      <w:proofErr w:type="spellEnd"/>
      <w:r>
        <w:rPr>
          <w:rFonts w:ascii="Consolas" w:eastAsia="Consolas" w:hAnsi="Consolas" w:cs="Consolas"/>
          <w:color w:val="000000"/>
          <w:sz w:val="21"/>
          <w:szCs w:val="21"/>
          <w:shd w:val="clear" w:color="auto" w:fill="F7F7F7"/>
          <w:lang w:eastAsia="zh-CN"/>
        </w:rPr>
        <w:t>(</w:t>
      </w:r>
      <w:proofErr w:type="spellStart"/>
      <w:r>
        <w:rPr>
          <w:rFonts w:ascii="Consolas" w:eastAsia="Consolas" w:hAnsi="Consolas" w:cs="Consolas"/>
          <w:color w:val="000000"/>
          <w:sz w:val="21"/>
          <w:szCs w:val="21"/>
          <w:shd w:val="clear" w:color="auto" w:fill="F7F7F7"/>
          <w:lang w:eastAsia="zh-CN"/>
        </w:rPr>
        <w:t>padded_encoded_title</w:t>
      </w:r>
      <w:proofErr w:type="spellEnd"/>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000000"/>
          <w:sz w:val="21"/>
          <w:szCs w:val="21"/>
          <w:shd w:val="clear" w:color="auto" w:fill="F7F7F7"/>
          <w:lang w:eastAsia="zh-CN"/>
        </w:rPr>
        <w:t>output</w:t>
      </w:r>
      <w:proofErr w:type="gramEnd"/>
      <w:r>
        <w:rPr>
          <w:rFonts w:ascii="Consolas" w:eastAsia="Consolas" w:hAnsi="Consolas" w:cs="Consolas"/>
          <w:color w:val="000000"/>
          <w:sz w:val="21"/>
          <w:szCs w:val="21"/>
          <w:shd w:val="clear" w:color="auto" w:fill="F7F7F7"/>
          <w:lang w:eastAsia="zh-CN"/>
        </w:rPr>
        <w:t xml:space="preserve"> = </w:t>
      </w:r>
      <w:proofErr w:type="spellStart"/>
      <w:r>
        <w:rPr>
          <w:rFonts w:ascii="Consolas" w:eastAsia="Consolas" w:hAnsi="Consolas" w:cs="Consolas"/>
          <w:color w:val="000000"/>
          <w:sz w:val="21"/>
          <w:szCs w:val="21"/>
          <w:shd w:val="clear" w:color="auto" w:fill="F7F7F7"/>
          <w:lang w:eastAsia="zh-CN"/>
        </w:rPr>
        <w:t>np.where</w:t>
      </w:r>
      <w:proofErr w:type="spellEnd"/>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0.4</w:t>
      </w:r>
      <w:r>
        <w:rPr>
          <w:rFonts w:ascii="Consolas" w:eastAsia="Consolas" w:hAnsi="Consolas" w:cs="Consolas"/>
          <w:color w:val="000000"/>
          <w:sz w:val="21"/>
          <w:szCs w:val="21"/>
          <w:shd w:val="clear" w:color="auto" w:fill="F7F7F7"/>
          <w:lang w:eastAsia="zh-CN"/>
        </w:rPr>
        <w:t>&gt;output,</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gramStart"/>
      <w:r>
        <w:rPr>
          <w:rFonts w:ascii="Consolas" w:eastAsia="Consolas" w:hAnsi="Consolas" w:cs="Consolas"/>
          <w:color w:val="AF00DB"/>
          <w:sz w:val="21"/>
          <w:szCs w:val="21"/>
          <w:shd w:val="clear" w:color="auto" w:fill="F7F7F7"/>
          <w:lang w:eastAsia="zh-CN"/>
        </w:rPr>
        <w:t>if</w:t>
      </w:r>
      <w:proofErr w:type="gramEnd"/>
      <w:r>
        <w:rPr>
          <w:rFonts w:ascii="Consolas" w:eastAsia="Consolas" w:hAnsi="Consolas" w:cs="Consolas"/>
          <w:color w:val="000000"/>
          <w:sz w:val="21"/>
          <w:szCs w:val="21"/>
          <w:shd w:val="clear" w:color="auto" w:fill="F7F7F7"/>
          <w:lang w:eastAsia="zh-CN"/>
        </w:rPr>
        <w:t xml:space="preserve"> output[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w:t>
      </w:r>
      <w:r>
        <w:rPr>
          <w:rFonts w:ascii="Consolas" w:eastAsia="Consolas" w:hAnsi="Consolas" w:cs="Consolas"/>
          <w:color w:val="116644"/>
          <w:sz w:val="21"/>
          <w:szCs w:val="21"/>
          <w:shd w:val="clear" w:color="auto" w:fill="F7F7F7"/>
          <w:lang w:eastAsia="zh-CN"/>
        </w:rPr>
        <w:t>0</w:t>
      </w:r>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116644"/>
          <w:sz w:val="21"/>
          <w:szCs w:val="21"/>
          <w:shd w:val="clear" w:color="auto" w:fill="F7F7F7"/>
          <w:lang w:eastAsia="zh-CN"/>
        </w:rPr>
        <w:t>1</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proofErr w:type="gram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'Yes</w:t>
      </w:r>
      <w:proofErr w:type="spellEnd"/>
      <w:proofErr w:type="gramEnd"/>
      <w:r>
        <w:rPr>
          <w:rFonts w:ascii="Consolas" w:eastAsia="Consolas" w:hAnsi="Consolas" w:cs="Consolas"/>
          <w:color w:val="A31515"/>
          <w:sz w:val="21"/>
          <w:szCs w:val="21"/>
          <w:shd w:val="clear" w:color="auto" w:fill="F7F7F7"/>
          <w:lang w:eastAsia="zh-CN"/>
        </w:rPr>
        <w:t xml:space="preserve"> this News is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7F7F7"/>
          <w:lang w:eastAsia="zh-CN"/>
        </w:rPr>
        <w:t xml:space="preserve">    </w:t>
      </w:r>
      <w:proofErr w:type="spellStart"/>
      <w:r>
        <w:rPr>
          <w:rFonts w:ascii="Consolas" w:eastAsia="Consolas" w:hAnsi="Consolas" w:cs="Consolas"/>
          <w:color w:val="AF00DB"/>
          <w:sz w:val="21"/>
          <w:szCs w:val="21"/>
          <w:shd w:val="clear" w:color="auto" w:fill="F7F7F7"/>
          <w:lang w:eastAsia="zh-CN"/>
        </w:rPr>
        <w:t>return</w:t>
      </w:r>
      <w:r>
        <w:rPr>
          <w:rFonts w:ascii="Consolas" w:eastAsia="Consolas" w:hAnsi="Consolas" w:cs="Consolas"/>
          <w:color w:val="A31515"/>
          <w:sz w:val="21"/>
          <w:szCs w:val="21"/>
          <w:shd w:val="clear" w:color="auto" w:fill="F7F7F7"/>
          <w:lang w:eastAsia="zh-CN"/>
        </w:rPr>
        <w:t>'No</w:t>
      </w:r>
      <w:proofErr w:type="spellEnd"/>
      <w:r>
        <w:rPr>
          <w:rFonts w:ascii="Consolas" w:eastAsia="Consolas" w:hAnsi="Consolas" w:cs="Consolas"/>
          <w:color w:val="A31515"/>
          <w:sz w:val="21"/>
          <w:szCs w:val="21"/>
          <w:shd w:val="clear" w:color="auto" w:fill="F7F7F7"/>
          <w:lang w:eastAsia="zh-CN"/>
        </w:rPr>
        <w:t xml:space="preserve">, </w:t>
      </w:r>
      <w:proofErr w:type="gramStart"/>
      <w:r>
        <w:rPr>
          <w:rFonts w:ascii="Consolas" w:eastAsia="Consolas" w:hAnsi="Consolas" w:cs="Consolas"/>
          <w:color w:val="A31515"/>
          <w:sz w:val="21"/>
          <w:szCs w:val="21"/>
          <w:shd w:val="clear" w:color="auto" w:fill="F7F7F7"/>
          <w:lang w:eastAsia="zh-CN"/>
        </w:rPr>
        <w:t>It</w:t>
      </w:r>
      <w:proofErr w:type="gramEnd"/>
      <w:r>
        <w:rPr>
          <w:rFonts w:ascii="Consolas" w:eastAsia="Consolas" w:hAnsi="Consolas" w:cs="Consolas"/>
          <w:color w:val="A31515"/>
          <w:sz w:val="21"/>
          <w:szCs w:val="21"/>
          <w:shd w:val="clear" w:color="auto" w:fill="F7F7F7"/>
          <w:lang w:eastAsia="zh-CN"/>
        </w:rPr>
        <w:t xml:space="preserve"> is not fake'</w:t>
      </w:r>
    </w:p>
    <w:p w:rsidR="00895552" w:rsidRDefault="007A0206">
      <w:pPr>
        <w:widowControl/>
        <w:shd w:val="clear" w:color="auto" w:fill="F7F7F7"/>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7F7F7"/>
          <w:lang w:eastAsia="zh-CN"/>
        </w:rPr>
        <w:t xml:space="preserve"># </w:t>
      </w:r>
      <w:proofErr w:type="gramStart"/>
      <w:r>
        <w:rPr>
          <w:rFonts w:ascii="Consolas" w:eastAsia="Consolas" w:hAnsi="Consolas" w:cs="Consolas"/>
          <w:color w:val="008000"/>
          <w:sz w:val="21"/>
          <w:szCs w:val="21"/>
          <w:shd w:val="clear" w:color="auto" w:fill="F7F7F7"/>
          <w:lang w:eastAsia="zh-CN"/>
        </w:rPr>
        <w:t>predictions</w:t>
      </w:r>
      <w:proofErr w:type="gramEnd"/>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A31515"/>
          <w:sz w:val="21"/>
          <w:szCs w:val="21"/>
          <w:shd w:val="clear" w:color="auto" w:fill="F7F7F7"/>
          <w:lang w:eastAsia="zh-CN"/>
        </w:rPr>
        <w:t>'Americans are more concerned over Indians fake open source contribution'</w:t>
      </w:r>
      <w:r>
        <w:rPr>
          <w:rFonts w:ascii="Consolas" w:eastAsia="Consolas" w:hAnsi="Consolas" w:cs="Consolas"/>
          <w:color w:val="000000"/>
          <w:sz w:val="21"/>
          <w:szCs w:val="21"/>
          <w:shd w:val="clear" w:color="auto" w:fill="F7F7F7"/>
          <w:lang w:eastAsia="zh-CN"/>
        </w:rPr>
        <w:t>)</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gramStart"/>
      <w:r>
        <w:rPr>
          <w:rFonts w:ascii="Consolas" w:eastAsia="Consolas" w:hAnsi="Consolas" w:cs="Consolas"/>
          <w:color w:val="000000"/>
          <w:sz w:val="21"/>
          <w:szCs w:val="21"/>
          <w:shd w:val="clear" w:color="auto" w:fill="F7F7F7"/>
          <w:lang w:eastAsia="zh-CN"/>
        </w:rPr>
        <w:t>news</w:t>
      </w:r>
      <w:proofErr w:type="gramEnd"/>
      <w:r>
        <w:rPr>
          <w:rFonts w:ascii="Consolas" w:eastAsia="Consolas" w:hAnsi="Consolas" w:cs="Consolas"/>
          <w:color w:val="000000"/>
          <w:sz w:val="21"/>
          <w:szCs w:val="21"/>
          <w:shd w:val="clear" w:color="auto" w:fill="F7F7F7"/>
          <w:lang w:eastAsia="zh-CN"/>
        </w:rPr>
        <w:t xml:space="preserve"> = </w:t>
      </w:r>
      <w:r>
        <w:rPr>
          <w:rFonts w:ascii="Consolas" w:eastAsia="Consolas" w:hAnsi="Consolas" w:cs="Consolas"/>
          <w:color w:val="A31515"/>
          <w:sz w:val="21"/>
          <w:szCs w:val="21"/>
          <w:shd w:val="clear" w:color="auto" w:fill="F7F7F7"/>
          <w:lang w:eastAsia="zh-CN"/>
        </w:rPr>
        <w:t>'Trump Just Sent Michelle Obama a Bill She will Never Be able to pay in her lifetime'</w:t>
      </w:r>
    </w:p>
    <w:p w:rsidR="00895552" w:rsidRDefault="007A0206">
      <w:pPr>
        <w:widowControl/>
        <w:shd w:val="clear" w:color="auto" w:fill="F7F7F7"/>
        <w:spacing w:line="285" w:lineRule="atLeas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F7F7F7"/>
          <w:lang w:eastAsia="zh-CN"/>
        </w:rPr>
        <w:t>prediction_input_</w:t>
      </w:r>
      <w:proofErr w:type="gramStart"/>
      <w:r>
        <w:rPr>
          <w:rFonts w:ascii="Consolas" w:eastAsia="Consolas" w:hAnsi="Consolas" w:cs="Consolas"/>
          <w:color w:val="000000"/>
          <w:sz w:val="21"/>
          <w:szCs w:val="21"/>
          <w:shd w:val="clear" w:color="auto" w:fill="F7F7F7"/>
          <w:lang w:eastAsia="zh-CN"/>
        </w:rPr>
        <w:t>processing</w:t>
      </w:r>
      <w:proofErr w:type="spellEnd"/>
      <w:r>
        <w:rPr>
          <w:rFonts w:ascii="Consolas" w:eastAsia="Consolas" w:hAnsi="Consolas" w:cs="Consolas"/>
          <w:color w:val="000000"/>
          <w:sz w:val="21"/>
          <w:szCs w:val="21"/>
          <w:shd w:val="clear" w:color="auto" w:fill="F7F7F7"/>
          <w:lang w:eastAsia="zh-CN"/>
        </w:rPr>
        <w:t>(</w:t>
      </w:r>
      <w:proofErr w:type="gramEnd"/>
      <w:r>
        <w:rPr>
          <w:rFonts w:ascii="Consolas" w:eastAsia="Consolas" w:hAnsi="Consolas" w:cs="Consolas"/>
          <w:color w:val="000000"/>
          <w:sz w:val="21"/>
          <w:szCs w:val="21"/>
          <w:shd w:val="clear" w:color="auto" w:fill="F7F7F7"/>
          <w:lang w:eastAsia="zh-CN"/>
        </w:rPr>
        <w:t>news)</w:t>
      </w:r>
    </w:p>
    <w:p w:rsidR="00895552" w:rsidRDefault="00895552">
      <w:pPr>
        <w:pStyle w:val="Heading1"/>
        <w:tabs>
          <w:tab w:val="left" w:pos="751"/>
        </w:tabs>
        <w:spacing w:before="168"/>
        <w:ind w:left="422"/>
        <w:jc w:val="both"/>
        <w:rPr>
          <w:sz w:val="36"/>
          <w:szCs w:val="36"/>
        </w:rPr>
      </w:pPr>
    </w:p>
    <w:p w:rsidR="00895552" w:rsidRDefault="00895552">
      <w:pPr>
        <w:pStyle w:val="Heading1"/>
        <w:tabs>
          <w:tab w:val="left" w:pos="751"/>
        </w:tabs>
        <w:spacing w:before="168"/>
        <w:ind w:left="422"/>
        <w:jc w:val="both"/>
        <w:rPr>
          <w:sz w:val="36"/>
          <w:szCs w:val="36"/>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895552">
      <w:pPr>
        <w:pStyle w:val="BodyText"/>
        <w:rPr>
          <w:sz w:val="20"/>
        </w:rPr>
      </w:pPr>
    </w:p>
    <w:p w:rsidR="00895552" w:rsidRDefault="00A158B4">
      <w:pPr>
        <w:pStyle w:val="BodyText"/>
        <w:spacing w:before="1"/>
        <w:rPr>
          <w:sz w:val="21"/>
        </w:rPr>
      </w:pPr>
      <w:r>
        <w:pict>
          <v:rect id="_x0000_s1041" style="position:absolute;margin-left:34.55pt;margin-top:14.05pt;width:526.25pt;height:.45pt;z-index:-251656704;mso-position-horizontal-relative:page" fillcolor="#d9d9d9" stroked="f">
            <v:textbox>
              <w:txbxContent>
                <w:p w:rsidR="007A0206" w:rsidRDefault="007A0206"/>
              </w:txbxContent>
            </v:textbox>
            <w10:wrap type="topAndBottom" anchorx="page"/>
          </v:rect>
        </w:pict>
      </w:r>
    </w:p>
    <w:sectPr w:rsidR="00895552" w:rsidSect="00895552">
      <w:pgSz w:w="11910" w:h="16840"/>
      <w:pgMar w:top="620" w:right="58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8B4" w:rsidRDefault="00A158B4">
      <w:r>
        <w:separator/>
      </w:r>
    </w:p>
  </w:endnote>
  <w:endnote w:type="continuationSeparator" w:id="0">
    <w:p w:rsidR="00A158B4" w:rsidRDefault="00A15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8B4" w:rsidRDefault="00A158B4">
      <w:r>
        <w:separator/>
      </w:r>
    </w:p>
  </w:footnote>
  <w:footnote w:type="continuationSeparator" w:id="0">
    <w:p w:rsidR="00A158B4" w:rsidRDefault="00A158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E8C947"/>
    <w:multiLevelType w:val="multilevel"/>
    <w:tmpl w:val="88E8C947"/>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nsid w:val="99991E3F"/>
    <w:multiLevelType w:val="multilevel"/>
    <w:tmpl w:val="99991E3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nsid w:val="9B3597BE"/>
    <w:multiLevelType w:val="multilevel"/>
    <w:tmpl w:val="9B3597B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A48D3653"/>
    <w:multiLevelType w:val="multilevel"/>
    <w:tmpl w:val="A48D3653"/>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
    <w:nsid w:val="AE94B625"/>
    <w:multiLevelType w:val="multilevel"/>
    <w:tmpl w:val="AE94B62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C79D0B29"/>
    <w:multiLevelType w:val="multilevel"/>
    <w:tmpl w:val="C79D0B29"/>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
    <w:nsid w:val="CF092B84"/>
    <w:multiLevelType w:val="multilevel"/>
    <w:tmpl w:val="CF092B84"/>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7">
    <w:nsid w:val="D88B4700"/>
    <w:multiLevelType w:val="multilevel"/>
    <w:tmpl w:val="D88B470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8">
    <w:nsid w:val="DCBA6B53"/>
    <w:multiLevelType w:val="multilevel"/>
    <w:tmpl w:val="DCBA6B53"/>
    <w:lvl w:ilvl="0">
      <w:start w:val="9"/>
      <w:numFmt w:val="decimal"/>
      <w:lvlText w:val="%1."/>
      <w:lvlJc w:val="left"/>
      <w:pPr>
        <w:ind w:left="750" w:hanging="327"/>
        <w:jc w:val="left"/>
      </w:pPr>
      <w:rPr>
        <w:rFonts w:ascii="Times New Roman" w:eastAsia="Times New Roman" w:hAnsi="Times New Roman" w:cs="Times New Roman" w:hint="default"/>
        <w:b/>
        <w:bCs/>
        <w:spacing w:val="0"/>
        <w:w w:val="100"/>
        <w:sz w:val="32"/>
        <w:szCs w:val="32"/>
        <w:lang w:val="en-US" w:eastAsia="en-US" w:bidi="ar-SA"/>
      </w:rPr>
    </w:lvl>
    <w:lvl w:ilvl="1">
      <w:numFmt w:val="bullet"/>
      <w:lvlText w:val="•"/>
      <w:lvlJc w:val="left"/>
      <w:pPr>
        <w:ind w:left="1758" w:hanging="327"/>
      </w:pPr>
      <w:rPr>
        <w:rFonts w:hint="default"/>
        <w:lang w:val="en-US" w:eastAsia="en-US" w:bidi="ar-SA"/>
      </w:rPr>
    </w:lvl>
    <w:lvl w:ilvl="2">
      <w:numFmt w:val="bullet"/>
      <w:lvlText w:val="•"/>
      <w:lvlJc w:val="left"/>
      <w:pPr>
        <w:ind w:left="2756" w:hanging="327"/>
      </w:pPr>
      <w:rPr>
        <w:rFonts w:hint="default"/>
        <w:lang w:val="en-US" w:eastAsia="en-US" w:bidi="ar-SA"/>
      </w:rPr>
    </w:lvl>
    <w:lvl w:ilvl="3">
      <w:numFmt w:val="bullet"/>
      <w:lvlText w:val="•"/>
      <w:lvlJc w:val="left"/>
      <w:pPr>
        <w:ind w:left="3755" w:hanging="327"/>
      </w:pPr>
      <w:rPr>
        <w:rFonts w:hint="default"/>
        <w:lang w:val="en-US" w:eastAsia="en-US" w:bidi="ar-SA"/>
      </w:rPr>
    </w:lvl>
    <w:lvl w:ilvl="4">
      <w:numFmt w:val="bullet"/>
      <w:lvlText w:val="•"/>
      <w:lvlJc w:val="left"/>
      <w:pPr>
        <w:ind w:left="4753" w:hanging="327"/>
      </w:pPr>
      <w:rPr>
        <w:rFonts w:hint="default"/>
        <w:lang w:val="en-US" w:eastAsia="en-US" w:bidi="ar-SA"/>
      </w:rPr>
    </w:lvl>
    <w:lvl w:ilvl="5">
      <w:numFmt w:val="bullet"/>
      <w:lvlText w:val="•"/>
      <w:lvlJc w:val="left"/>
      <w:pPr>
        <w:ind w:left="5752" w:hanging="327"/>
      </w:pPr>
      <w:rPr>
        <w:rFonts w:hint="default"/>
        <w:lang w:val="en-US" w:eastAsia="en-US" w:bidi="ar-SA"/>
      </w:rPr>
    </w:lvl>
    <w:lvl w:ilvl="6">
      <w:numFmt w:val="bullet"/>
      <w:lvlText w:val="•"/>
      <w:lvlJc w:val="left"/>
      <w:pPr>
        <w:ind w:left="6750" w:hanging="327"/>
      </w:pPr>
      <w:rPr>
        <w:rFonts w:hint="default"/>
        <w:lang w:val="en-US" w:eastAsia="en-US" w:bidi="ar-SA"/>
      </w:rPr>
    </w:lvl>
    <w:lvl w:ilvl="7">
      <w:numFmt w:val="bullet"/>
      <w:lvlText w:val="•"/>
      <w:lvlJc w:val="left"/>
      <w:pPr>
        <w:ind w:left="7748" w:hanging="327"/>
      </w:pPr>
      <w:rPr>
        <w:rFonts w:hint="default"/>
        <w:lang w:val="en-US" w:eastAsia="en-US" w:bidi="ar-SA"/>
      </w:rPr>
    </w:lvl>
    <w:lvl w:ilvl="8">
      <w:numFmt w:val="bullet"/>
      <w:lvlText w:val="•"/>
      <w:lvlJc w:val="left"/>
      <w:pPr>
        <w:ind w:left="8747" w:hanging="327"/>
      </w:pPr>
      <w:rPr>
        <w:rFonts w:hint="default"/>
        <w:lang w:val="en-US" w:eastAsia="en-US" w:bidi="ar-SA"/>
      </w:rPr>
    </w:lvl>
  </w:abstractNum>
  <w:abstractNum w:abstractNumId="9">
    <w:nsid w:val="E95229E5"/>
    <w:multiLevelType w:val="multilevel"/>
    <w:tmpl w:val="E95229E5"/>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080"/>
        </w:tabs>
        <w:ind w:left="1080" w:hanging="360"/>
      </w:pPr>
      <w:rPr>
        <w:rFonts w:ascii="Courier New" w:hAnsi="Courier New" w:cs="Courier New"/>
        <w:sz w:val="20"/>
      </w:rPr>
    </w:lvl>
    <w:lvl w:ilvl="2">
      <w:start w:val="1"/>
      <w:numFmt w:val="bullet"/>
      <w:lvlText w:val=""/>
      <w:lvlJc w:val="left"/>
      <w:pPr>
        <w:tabs>
          <w:tab w:val="left" w:pos="1800"/>
        </w:tabs>
        <w:ind w:left="1800" w:hanging="360"/>
      </w:pPr>
      <w:rPr>
        <w:rFonts w:ascii="Wingdings" w:hAnsi="Wingdings" w:cs="Wingdings"/>
        <w:sz w:val="20"/>
      </w:rPr>
    </w:lvl>
    <w:lvl w:ilvl="3">
      <w:start w:val="1"/>
      <w:numFmt w:val="bullet"/>
      <w:lvlText w:val=""/>
      <w:lvlJc w:val="left"/>
      <w:pPr>
        <w:tabs>
          <w:tab w:val="left" w:pos="2520"/>
        </w:tabs>
        <w:ind w:left="2520" w:hanging="360"/>
      </w:pPr>
      <w:rPr>
        <w:rFonts w:ascii="Wingdings" w:hAnsi="Wingdings" w:cs="Wingdings" w:hint="default"/>
        <w:sz w:val="20"/>
      </w:rPr>
    </w:lvl>
    <w:lvl w:ilvl="4">
      <w:start w:val="1"/>
      <w:numFmt w:val="bullet"/>
      <w:lvlText w:val=""/>
      <w:lvlJc w:val="left"/>
      <w:pPr>
        <w:tabs>
          <w:tab w:val="left" w:pos="3240"/>
        </w:tabs>
        <w:ind w:left="3240" w:hanging="360"/>
      </w:pPr>
      <w:rPr>
        <w:rFonts w:ascii="Wingdings" w:hAnsi="Wingdings" w:cs="Wingdings" w:hint="default"/>
        <w:sz w:val="20"/>
      </w:rPr>
    </w:lvl>
    <w:lvl w:ilvl="5">
      <w:start w:val="1"/>
      <w:numFmt w:val="bullet"/>
      <w:lvlText w:val=""/>
      <w:lvlJc w:val="left"/>
      <w:pPr>
        <w:tabs>
          <w:tab w:val="left" w:pos="3960"/>
        </w:tabs>
        <w:ind w:left="3960" w:hanging="360"/>
      </w:pPr>
      <w:rPr>
        <w:rFonts w:ascii="Wingdings" w:hAnsi="Wingdings" w:cs="Wingdings" w:hint="default"/>
        <w:sz w:val="20"/>
      </w:rPr>
    </w:lvl>
    <w:lvl w:ilvl="6">
      <w:start w:val="1"/>
      <w:numFmt w:val="bullet"/>
      <w:lvlText w:val=""/>
      <w:lvlJc w:val="left"/>
      <w:pPr>
        <w:tabs>
          <w:tab w:val="left" w:pos="4680"/>
        </w:tabs>
        <w:ind w:left="4680" w:hanging="360"/>
      </w:pPr>
      <w:rPr>
        <w:rFonts w:ascii="Wingdings" w:hAnsi="Wingdings" w:cs="Wingdings" w:hint="default"/>
        <w:sz w:val="20"/>
      </w:rPr>
    </w:lvl>
    <w:lvl w:ilvl="7">
      <w:start w:val="1"/>
      <w:numFmt w:val="bullet"/>
      <w:lvlText w:val=""/>
      <w:lvlJc w:val="left"/>
      <w:pPr>
        <w:tabs>
          <w:tab w:val="left" w:pos="5400"/>
        </w:tabs>
        <w:ind w:left="5400" w:hanging="360"/>
      </w:pPr>
      <w:rPr>
        <w:rFonts w:ascii="Wingdings" w:hAnsi="Wingdings" w:cs="Wingdings" w:hint="default"/>
        <w:sz w:val="20"/>
      </w:rPr>
    </w:lvl>
    <w:lvl w:ilvl="8">
      <w:start w:val="1"/>
      <w:numFmt w:val="bullet"/>
      <w:lvlText w:val=""/>
      <w:lvlJc w:val="left"/>
      <w:pPr>
        <w:tabs>
          <w:tab w:val="left" w:pos="6120"/>
        </w:tabs>
        <w:ind w:left="6120" w:hanging="360"/>
      </w:pPr>
      <w:rPr>
        <w:rFonts w:ascii="Wingdings" w:hAnsi="Wingdings" w:cs="Wingdings" w:hint="default"/>
        <w:sz w:val="20"/>
      </w:rPr>
    </w:lvl>
  </w:abstractNum>
  <w:abstractNum w:abstractNumId="10">
    <w:nsid w:val="0053208E"/>
    <w:multiLevelType w:val="multilevel"/>
    <w:tmpl w:val="0053208E"/>
    <w:lvl w:ilvl="0">
      <w:start w:val="1"/>
      <w:numFmt w:val="decimal"/>
      <w:lvlText w:val="%1."/>
      <w:lvlJc w:val="left"/>
      <w:pPr>
        <w:ind w:left="1521" w:hanging="438"/>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2241" w:hanging="437"/>
        <w:jc w:val="left"/>
      </w:pPr>
      <w:rPr>
        <w:rFonts w:ascii="Times New Roman" w:eastAsia="Times New Roman" w:hAnsi="Times New Roman" w:cs="Times New Roman" w:hint="default"/>
        <w:spacing w:val="-4"/>
        <w:w w:val="100"/>
        <w:sz w:val="32"/>
        <w:szCs w:val="32"/>
        <w:lang w:val="en-US" w:eastAsia="en-US" w:bidi="ar-SA"/>
      </w:rPr>
    </w:lvl>
    <w:lvl w:ilvl="2">
      <w:numFmt w:val="bullet"/>
      <w:lvlText w:val="•"/>
      <w:lvlJc w:val="left"/>
      <w:pPr>
        <w:ind w:left="2240" w:hanging="437"/>
      </w:pPr>
      <w:rPr>
        <w:rFonts w:hint="default"/>
        <w:lang w:val="en-US" w:eastAsia="en-US" w:bidi="ar-SA"/>
      </w:rPr>
    </w:lvl>
    <w:lvl w:ilvl="3">
      <w:numFmt w:val="bullet"/>
      <w:lvlText w:val="•"/>
      <w:lvlJc w:val="left"/>
      <w:pPr>
        <w:ind w:left="3311" w:hanging="437"/>
      </w:pPr>
      <w:rPr>
        <w:rFonts w:hint="default"/>
        <w:lang w:val="en-US" w:eastAsia="en-US" w:bidi="ar-SA"/>
      </w:rPr>
    </w:lvl>
    <w:lvl w:ilvl="4">
      <w:numFmt w:val="bullet"/>
      <w:lvlText w:val="•"/>
      <w:lvlJc w:val="left"/>
      <w:pPr>
        <w:ind w:left="4382" w:hanging="437"/>
      </w:pPr>
      <w:rPr>
        <w:rFonts w:hint="default"/>
        <w:lang w:val="en-US" w:eastAsia="en-US" w:bidi="ar-SA"/>
      </w:rPr>
    </w:lvl>
    <w:lvl w:ilvl="5">
      <w:numFmt w:val="bullet"/>
      <w:lvlText w:val="•"/>
      <w:lvlJc w:val="left"/>
      <w:pPr>
        <w:ind w:left="5453" w:hanging="437"/>
      </w:pPr>
      <w:rPr>
        <w:rFonts w:hint="default"/>
        <w:lang w:val="en-US" w:eastAsia="en-US" w:bidi="ar-SA"/>
      </w:rPr>
    </w:lvl>
    <w:lvl w:ilvl="6">
      <w:numFmt w:val="bullet"/>
      <w:lvlText w:val="•"/>
      <w:lvlJc w:val="left"/>
      <w:pPr>
        <w:ind w:left="6524" w:hanging="437"/>
      </w:pPr>
      <w:rPr>
        <w:rFonts w:hint="default"/>
        <w:lang w:val="en-US" w:eastAsia="en-US" w:bidi="ar-SA"/>
      </w:rPr>
    </w:lvl>
    <w:lvl w:ilvl="7">
      <w:numFmt w:val="bullet"/>
      <w:lvlText w:val="•"/>
      <w:lvlJc w:val="left"/>
      <w:pPr>
        <w:ind w:left="7595" w:hanging="437"/>
      </w:pPr>
      <w:rPr>
        <w:rFonts w:hint="default"/>
        <w:lang w:val="en-US" w:eastAsia="en-US" w:bidi="ar-SA"/>
      </w:rPr>
    </w:lvl>
    <w:lvl w:ilvl="8">
      <w:numFmt w:val="bullet"/>
      <w:lvlText w:val="•"/>
      <w:lvlJc w:val="left"/>
      <w:pPr>
        <w:ind w:left="8666" w:hanging="437"/>
      </w:pPr>
      <w:rPr>
        <w:rFonts w:hint="default"/>
        <w:lang w:val="en-US" w:eastAsia="en-US" w:bidi="ar-SA"/>
      </w:rPr>
    </w:lvl>
  </w:abstractNum>
  <w:abstractNum w:abstractNumId="11">
    <w:nsid w:val="0248C179"/>
    <w:multiLevelType w:val="multilevel"/>
    <w:tmpl w:val="0248C179"/>
    <w:lvl w:ilvl="0">
      <w:start w:val="4"/>
      <w:numFmt w:val="decimal"/>
      <w:lvlText w:val="%1."/>
      <w:lvlJc w:val="left"/>
      <w:pPr>
        <w:ind w:left="1126"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12">
    <w:nsid w:val="231D4C23"/>
    <w:multiLevelType w:val="multilevel"/>
    <w:tmpl w:val="231D4C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360"/>
        </w:tabs>
        <w:ind w:left="36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nsid w:val="2564C50D"/>
    <w:multiLevelType w:val="multilevel"/>
    <w:tmpl w:val="2564C5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4">
    <w:nsid w:val="365A1DEF"/>
    <w:multiLevelType w:val="multilevel"/>
    <w:tmpl w:val="365A1DEF"/>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5">
    <w:nsid w:val="469CC7E8"/>
    <w:multiLevelType w:val="multilevel"/>
    <w:tmpl w:val="469CC7E8"/>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
    <w:nsid w:val="4D46E2A7"/>
    <w:multiLevelType w:val="multilevel"/>
    <w:tmpl w:val="4D46E2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4D4DC07F"/>
    <w:multiLevelType w:val="multilevel"/>
    <w:tmpl w:val="4D4DC07F"/>
    <w:lvl w:ilvl="0">
      <w:start w:val="7"/>
      <w:numFmt w:val="decimal"/>
      <w:lvlText w:val="%1."/>
      <w:lvlJc w:val="left"/>
      <w:pPr>
        <w:ind w:left="750" w:hanging="327"/>
        <w:jc w:val="lef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18">
    <w:nsid w:val="59ADCABA"/>
    <w:multiLevelType w:val="multilevel"/>
    <w:tmpl w:val="59ADCABA"/>
    <w:lvl w:ilvl="0">
      <w:start w:val="2"/>
      <w:numFmt w:val="decimal"/>
      <w:lvlText w:val="%1"/>
      <w:lvlJc w:val="left"/>
      <w:pPr>
        <w:ind w:left="1285" w:hanging="486"/>
        <w:jc w:val="left"/>
      </w:pPr>
      <w:rPr>
        <w:rFonts w:hint="default"/>
        <w:lang w:val="en-US" w:eastAsia="en-US" w:bidi="ar-SA"/>
      </w:rPr>
    </w:lvl>
    <w:lvl w:ilvl="1">
      <w:start w:val="1"/>
      <w:numFmt w:val="decimal"/>
      <w:lvlText w:val="%1.%2"/>
      <w:lvlJc w:val="left"/>
      <w:pPr>
        <w:ind w:left="1285" w:hanging="486"/>
        <w:jc w:val="left"/>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19">
    <w:nsid w:val="5A241D34"/>
    <w:multiLevelType w:val="multilevel"/>
    <w:tmpl w:val="5A241D34"/>
    <w:lvl w:ilvl="0">
      <w:start w:val="5"/>
      <w:numFmt w:val="decimal"/>
      <w:lvlText w:val="%1."/>
      <w:lvlJc w:val="left"/>
      <w:pPr>
        <w:ind w:left="1121" w:hanging="321"/>
        <w:jc w:val="right"/>
      </w:pPr>
      <w:rPr>
        <w:rFonts w:hint="default"/>
        <w:b/>
        <w:bCs/>
        <w:spacing w:val="0"/>
        <w:w w:val="100"/>
        <w:lang w:val="en-US" w:eastAsia="en-US" w:bidi="ar-SA"/>
      </w:rPr>
    </w:lvl>
    <w:lvl w:ilvl="1">
      <w:start w:val="1"/>
      <w:numFmt w:val="decimal"/>
      <w:lvlText w:val="%1.%2"/>
      <w:lvlJc w:val="left"/>
      <w:pPr>
        <w:ind w:left="1279" w:hanging="480"/>
        <w:jc w:val="right"/>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3."/>
      <w:lvlJc w:val="left"/>
      <w:pPr>
        <w:ind w:left="860" w:hanging="360"/>
        <w:jc w:val="left"/>
      </w:pPr>
      <w:rPr>
        <w:rFonts w:ascii="Times New Roman" w:eastAsia="Times New Roman" w:hAnsi="Times New Roman" w:cs="Times New Roman" w:hint="default"/>
        <w:spacing w:val="0"/>
        <w:w w:val="100"/>
        <w:sz w:val="32"/>
        <w:szCs w:val="32"/>
        <w:lang w:val="en-US" w:eastAsia="en-US" w:bidi="ar-SA"/>
      </w:rPr>
    </w:lvl>
    <w:lvl w:ilvl="3">
      <w:numFmt w:val="bullet"/>
      <w:lvlText w:val=""/>
      <w:lvlJc w:val="left"/>
      <w:pPr>
        <w:ind w:left="1581" w:hanging="361"/>
      </w:pPr>
      <w:rPr>
        <w:rFonts w:ascii="Symbol" w:eastAsia="Symbol" w:hAnsi="Symbol" w:cs="Symbol" w:hint="default"/>
        <w:w w:val="100"/>
        <w:sz w:val="20"/>
        <w:szCs w:val="20"/>
        <w:lang w:val="en-US" w:eastAsia="en-US" w:bidi="ar-SA"/>
      </w:rPr>
    </w:lvl>
    <w:lvl w:ilvl="4">
      <w:numFmt w:val="bullet"/>
      <w:lvlText w:val="•"/>
      <w:lvlJc w:val="left"/>
      <w:pPr>
        <w:ind w:left="1580" w:hanging="361"/>
      </w:pPr>
      <w:rPr>
        <w:rFonts w:hint="default"/>
        <w:lang w:val="en-US" w:eastAsia="en-US" w:bidi="ar-SA"/>
      </w:rPr>
    </w:lvl>
    <w:lvl w:ilvl="5">
      <w:numFmt w:val="bullet"/>
      <w:lvlText w:val="•"/>
      <w:lvlJc w:val="left"/>
      <w:pPr>
        <w:ind w:left="3107" w:hanging="361"/>
      </w:pPr>
      <w:rPr>
        <w:rFonts w:hint="default"/>
        <w:lang w:val="en-US" w:eastAsia="en-US" w:bidi="ar-SA"/>
      </w:rPr>
    </w:lvl>
    <w:lvl w:ilvl="6">
      <w:numFmt w:val="bullet"/>
      <w:lvlText w:val="•"/>
      <w:lvlJc w:val="left"/>
      <w:pPr>
        <w:ind w:left="4634" w:hanging="361"/>
      </w:pPr>
      <w:rPr>
        <w:rFonts w:hint="default"/>
        <w:lang w:val="en-US" w:eastAsia="en-US" w:bidi="ar-SA"/>
      </w:rPr>
    </w:lvl>
    <w:lvl w:ilvl="7">
      <w:numFmt w:val="bullet"/>
      <w:lvlText w:val="•"/>
      <w:lvlJc w:val="left"/>
      <w:pPr>
        <w:ind w:left="6162" w:hanging="361"/>
      </w:pPr>
      <w:rPr>
        <w:rFonts w:hint="default"/>
        <w:lang w:val="en-US" w:eastAsia="en-US" w:bidi="ar-SA"/>
      </w:rPr>
    </w:lvl>
    <w:lvl w:ilvl="8">
      <w:numFmt w:val="bullet"/>
      <w:lvlText w:val="•"/>
      <w:lvlJc w:val="left"/>
      <w:pPr>
        <w:ind w:left="7689" w:hanging="361"/>
      </w:pPr>
      <w:rPr>
        <w:rFonts w:hint="default"/>
        <w:lang w:val="en-US" w:eastAsia="en-US" w:bidi="ar-SA"/>
      </w:rPr>
    </w:lvl>
  </w:abstractNum>
  <w:abstractNum w:abstractNumId="20">
    <w:nsid w:val="7212BAEF"/>
    <w:multiLevelType w:val="multilevel"/>
    <w:tmpl w:val="7212BAE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nsid w:val="790717E0"/>
    <w:multiLevelType w:val="multilevel"/>
    <w:tmpl w:val="790717E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2">
    <w:nsid w:val="7C8D9041"/>
    <w:multiLevelType w:val="multilevel"/>
    <w:tmpl w:val="7C8D904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0"/>
  </w:num>
  <w:num w:numId="2">
    <w:abstractNumId w:val="6"/>
  </w:num>
  <w:num w:numId="3">
    <w:abstractNumId w:val="18"/>
  </w:num>
  <w:num w:numId="4">
    <w:abstractNumId w:val="9"/>
  </w:num>
  <w:num w:numId="5">
    <w:abstractNumId w:val="13"/>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11"/>
  </w:num>
  <w:num w:numId="27">
    <w:abstractNumId w:val="22"/>
  </w:num>
  <w:num w:numId="28">
    <w:abstractNumId w:val="2"/>
  </w:num>
  <w:num w:numId="29">
    <w:abstractNumId w:val="3"/>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2"/>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7"/>
  </w:num>
  <w:num w:numId="40">
    <w:abstractNumId w:val="17"/>
  </w:num>
  <w:num w:numId="41">
    <w:abstractNumId w:val="1"/>
  </w:num>
  <w:num w:numId="42">
    <w:abstractNumId w:val="5"/>
  </w:num>
  <w:num w:numId="43">
    <w:abstractNumId w:val="15"/>
  </w:num>
  <w:num w:numId="44">
    <w:abstractNumId w:val="8"/>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895552"/>
    <w:rsid w:val="000C08A1"/>
    <w:rsid w:val="00547E61"/>
    <w:rsid w:val="006C75EE"/>
    <w:rsid w:val="007A0206"/>
    <w:rsid w:val="00863304"/>
    <w:rsid w:val="00895552"/>
    <w:rsid w:val="008D0995"/>
    <w:rsid w:val="008D7CB8"/>
    <w:rsid w:val="009C3A68"/>
    <w:rsid w:val="009D3197"/>
    <w:rsid w:val="00A158B4"/>
    <w:rsid w:val="00A559C8"/>
    <w:rsid w:val="00B94FC8"/>
    <w:rsid w:val="00BF0E11"/>
    <w:rsid w:val="00CC23D2"/>
    <w:rsid w:val="00E323E4"/>
    <w:rsid w:val="00FD6FE4"/>
    <w:rsid w:val="0C765C91"/>
    <w:rsid w:val="14443C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895552"/>
    <w:pPr>
      <w:widowControl w:val="0"/>
      <w:autoSpaceDE w:val="0"/>
      <w:autoSpaceDN w:val="0"/>
    </w:pPr>
    <w:rPr>
      <w:rFonts w:eastAsia="Times New Roman"/>
      <w:sz w:val="22"/>
      <w:szCs w:val="22"/>
    </w:rPr>
  </w:style>
  <w:style w:type="paragraph" w:styleId="Heading1">
    <w:name w:val="heading 1"/>
    <w:basedOn w:val="Normal"/>
    <w:uiPriority w:val="1"/>
    <w:qFormat/>
    <w:rsid w:val="00895552"/>
    <w:pPr>
      <w:ind w:left="800"/>
      <w:outlineLvl w:val="0"/>
    </w:pPr>
    <w:rPr>
      <w:b/>
      <w:bCs/>
      <w:sz w:val="32"/>
      <w:szCs w:val="32"/>
    </w:rPr>
  </w:style>
  <w:style w:type="paragraph" w:styleId="Heading3">
    <w:name w:val="heading 3"/>
    <w:next w:val="Normal"/>
    <w:semiHidden/>
    <w:unhideWhenUsed/>
    <w:qFormat/>
    <w:rsid w:val="00895552"/>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95552"/>
    <w:rPr>
      <w:sz w:val="32"/>
      <w:szCs w:val="32"/>
    </w:rPr>
  </w:style>
  <w:style w:type="paragraph" w:styleId="NormalWeb">
    <w:name w:val="Normal (Web)"/>
    <w:rsid w:val="00895552"/>
    <w:pPr>
      <w:spacing w:beforeAutospacing="1" w:afterAutospacing="1"/>
    </w:pPr>
    <w:rPr>
      <w:sz w:val="24"/>
      <w:szCs w:val="24"/>
      <w:lang w:eastAsia="zh-CN"/>
    </w:rPr>
  </w:style>
  <w:style w:type="character" w:styleId="Strong">
    <w:name w:val="Strong"/>
    <w:basedOn w:val="DefaultParagraphFont"/>
    <w:qFormat/>
    <w:rsid w:val="00895552"/>
    <w:rPr>
      <w:b/>
      <w:bCs/>
    </w:rPr>
  </w:style>
  <w:style w:type="paragraph" w:styleId="Title">
    <w:name w:val="Title"/>
    <w:basedOn w:val="Normal"/>
    <w:uiPriority w:val="1"/>
    <w:qFormat/>
    <w:rsid w:val="00895552"/>
    <w:pPr>
      <w:spacing w:before="48"/>
      <w:ind w:left="1087" w:right="1041"/>
      <w:jc w:val="center"/>
    </w:pPr>
    <w:rPr>
      <w:b/>
      <w:bCs/>
      <w:i/>
      <w:iCs/>
      <w:sz w:val="56"/>
      <w:szCs w:val="56"/>
      <w:u w:val="single" w:color="000000"/>
    </w:rPr>
  </w:style>
  <w:style w:type="table" w:customStyle="1" w:styleId="TableNormal1">
    <w:name w:val="Table Normal1"/>
    <w:uiPriority w:val="2"/>
    <w:semiHidden/>
    <w:unhideWhenUsed/>
    <w:qFormat/>
    <w:rsid w:val="00895552"/>
    <w:tblPr>
      <w:tblCellMar>
        <w:top w:w="0" w:type="dxa"/>
        <w:left w:w="0" w:type="dxa"/>
        <w:bottom w:w="0" w:type="dxa"/>
        <w:right w:w="0" w:type="dxa"/>
      </w:tblCellMar>
    </w:tblPr>
  </w:style>
  <w:style w:type="paragraph" w:styleId="ListParagraph">
    <w:name w:val="List Paragraph"/>
    <w:basedOn w:val="Normal"/>
    <w:uiPriority w:val="1"/>
    <w:qFormat/>
    <w:rsid w:val="00895552"/>
    <w:pPr>
      <w:spacing w:before="160"/>
      <w:ind w:left="800" w:hanging="361"/>
    </w:pPr>
  </w:style>
  <w:style w:type="paragraph" w:customStyle="1" w:styleId="TableParagraph">
    <w:name w:val="Table Paragraph"/>
    <w:basedOn w:val="Normal"/>
    <w:uiPriority w:val="1"/>
    <w:qFormat/>
    <w:rsid w:val="00895552"/>
    <w:pPr>
      <w:spacing w:line="362" w:lineRule="exact"/>
      <w:ind w:left="109"/>
    </w:pPr>
  </w:style>
  <w:style w:type="paragraph" w:customStyle="1" w:styleId="a">
    <w:basedOn w:val="Normal"/>
    <w:next w:val="Normal"/>
    <w:rsid w:val="00895552"/>
    <w:pPr>
      <w:pBdr>
        <w:bottom w:val="single" w:sz="6" w:space="1" w:color="auto"/>
      </w:pBdr>
      <w:jc w:val="center"/>
    </w:pPr>
    <w:rPr>
      <w:rFonts w:ascii="Arial" w:eastAsia="SimSun"/>
      <w:vanish/>
      <w:sz w:val="16"/>
    </w:rPr>
  </w:style>
  <w:style w:type="paragraph" w:customStyle="1" w:styleId="a0">
    <w:basedOn w:val="Normal"/>
    <w:next w:val="Normal"/>
    <w:rsid w:val="00895552"/>
    <w:pPr>
      <w:pBdr>
        <w:top w:val="single" w:sz="6" w:space="1" w:color="auto"/>
      </w:pBdr>
      <w:jc w:val="center"/>
    </w:pPr>
    <w:rPr>
      <w:rFonts w:ascii="Arial" w:eastAsia="SimSun"/>
      <w:vanish/>
      <w:sz w:val="16"/>
    </w:rPr>
  </w:style>
  <w:style w:type="paragraph" w:styleId="BalloonText">
    <w:name w:val="Balloon Text"/>
    <w:basedOn w:val="Normal"/>
    <w:link w:val="BalloonTextChar"/>
    <w:rsid w:val="007A0206"/>
    <w:rPr>
      <w:rFonts w:ascii="Tahoma" w:hAnsi="Tahoma" w:cs="Tahoma"/>
      <w:sz w:val="16"/>
      <w:szCs w:val="16"/>
    </w:rPr>
  </w:style>
  <w:style w:type="character" w:customStyle="1" w:styleId="BalloonTextChar">
    <w:name w:val="Balloon Text Char"/>
    <w:basedOn w:val="DefaultParagraphFont"/>
    <w:link w:val="BalloonText"/>
    <w:rsid w:val="007A0206"/>
    <w:rPr>
      <w:rFonts w:ascii="Tahoma" w:eastAsia="Times New Roman" w:hAnsi="Tahoma" w:cs="Tahoma"/>
      <w:sz w:val="16"/>
      <w:szCs w:val="16"/>
    </w:rPr>
  </w:style>
  <w:style w:type="character" w:styleId="Emphasis">
    <w:name w:val="Emphasis"/>
    <w:basedOn w:val="DefaultParagraphFont"/>
    <w:qFormat/>
    <w:rsid w:val="009C3A6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34"/>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5936</Words>
  <Characters>33837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Ranganathan</cp:lastModifiedBy>
  <cp:revision>8</cp:revision>
  <dcterms:created xsi:type="dcterms:W3CDTF">2024-04-04T13:33:00Z</dcterms:created>
  <dcterms:modified xsi:type="dcterms:W3CDTF">2024-04-04T14:59:00Z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Microsoft® Word 2016</vt:lpwstr>
  </property>
  <property fmtid="{D5CDD505-2E9C-101B-9397-08002B2CF9AE}" pid="4" name="LastSaved">
    <vt:filetime>2024-04-01T00:00:00Z</vt:filetime>
  </property>
  <property fmtid="{D5CDD505-2E9C-101B-9397-08002B2CF9AE}" pid="5" name="KSOProductBuildVer">
    <vt:lpwstr>1033-12.2.0.13489</vt:lpwstr>
  </property>
  <property fmtid="{D5CDD505-2E9C-101B-9397-08002B2CF9AE}" pid="6" name="ICV">
    <vt:lpwstr>C0F3465C63894F8EB59B5E1273CAE58C_13</vt:lpwstr>
  </property>
</Properties>
</file>